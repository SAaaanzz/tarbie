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F70D2" w14:textId="77777777" w:rsidR="00B02233" w:rsidRPr="00E83BFC" w:rsidRDefault="00B02233" w:rsidP="00B02233">
      <w:pPr>
        <w:ind w:left="2127" w:hanging="851"/>
        <w:jc w:val="center"/>
        <w:rPr>
          <w:b/>
          <w:sz w:val="24"/>
          <w:szCs w:val="24"/>
          <w:lang w:val="kk-KZ"/>
        </w:rPr>
      </w:pPr>
      <w:bookmarkStart w:id="0" w:name="Содержание"/>
      <w:bookmarkEnd w:id="0"/>
      <w:r>
        <w:rPr>
          <w:b/>
          <w:noProof/>
          <w:sz w:val="24"/>
          <w:szCs w:val="24"/>
          <w:lang w:eastAsia="ru-RU"/>
        </w:rPr>
        <w:drawing>
          <wp:inline distT="0" distB="0" distL="0" distR="0" wp14:anchorId="043443E7" wp14:editId="641DA8B1">
            <wp:extent cx="1638300" cy="93587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2-04-20 at 16.49.27.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146" cy="940924"/>
                    </a:xfrm>
                    <a:prstGeom prst="rect">
                      <a:avLst/>
                    </a:prstGeom>
                  </pic:spPr>
                </pic:pic>
              </a:graphicData>
            </a:graphic>
          </wp:inline>
        </w:drawing>
      </w:r>
    </w:p>
    <w:p w14:paraId="596803DA" w14:textId="77777777" w:rsidR="00B02233" w:rsidRPr="00E83BFC" w:rsidRDefault="00B02233" w:rsidP="00B02233">
      <w:pPr>
        <w:pStyle w:val="a5"/>
        <w:ind w:left="1134" w:hanging="141"/>
        <w:jc w:val="center"/>
        <w:rPr>
          <w:rFonts w:ascii="Times New Roman" w:hAnsi="Times New Roman"/>
          <w:b/>
          <w:sz w:val="24"/>
          <w:szCs w:val="24"/>
          <w:lang w:val="kk-KZ"/>
        </w:rPr>
      </w:pPr>
      <w:r>
        <w:rPr>
          <w:rFonts w:ascii="Times New Roman" w:hAnsi="Times New Roman"/>
          <w:b/>
          <w:sz w:val="24"/>
          <w:szCs w:val="24"/>
          <w:lang w:val="kk-KZ"/>
        </w:rPr>
        <w:t>Управление образования</w:t>
      </w:r>
      <w:r w:rsidRPr="00E83BFC">
        <w:rPr>
          <w:rFonts w:ascii="Times New Roman" w:hAnsi="Times New Roman"/>
          <w:b/>
          <w:sz w:val="24"/>
          <w:szCs w:val="24"/>
          <w:lang w:val="kk-KZ"/>
        </w:rPr>
        <w:t xml:space="preserve"> </w:t>
      </w:r>
      <w:r>
        <w:rPr>
          <w:rFonts w:ascii="Times New Roman" w:hAnsi="Times New Roman"/>
          <w:b/>
          <w:sz w:val="24"/>
          <w:szCs w:val="24"/>
          <w:lang w:val="kk-KZ"/>
        </w:rPr>
        <w:t>города</w:t>
      </w:r>
      <w:r w:rsidRPr="00E83BFC">
        <w:rPr>
          <w:rFonts w:ascii="Times New Roman" w:hAnsi="Times New Roman"/>
          <w:b/>
          <w:sz w:val="24"/>
          <w:szCs w:val="24"/>
          <w:lang w:val="kk-KZ"/>
        </w:rPr>
        <w:t xml:space="preserve">  </w:t>
      </w:r>
      <w:r>
        <w:rPr>
          <w:rFonts w:ascii="Times New Roman" w:hAnsi="Times New Roman"/>
          <w:b/>
          <w:sz w:val="24"/>
          <w:szCs w:val="24"/>
          <w:lang w:val="kk-KZ"/>
        </w:rPr>
        <w:t>Алматы</w:t>
      </w:r>
    </w:p>
    <w:p w14:paraId="06689AB1" w14:textId="77777777" w:rsidR="00B02233" w:rsidRPr="00E83BFC" w:rsidRDefault="00B02233" w:rsidP="00B02233">
      <w:pPr>
        <w:ind w:left="567" w:right="-399"/>
        <w:jc w:val="center"/>
        <w:rPr>
          <w:b/>
          <w:sz w:val="24"/>
          <w:szCs w:val="24"/>
          <w:lang w:val="kk-KZ"/>
        </w:rPr>
      </w:pPr>
      <w:r>
        <w:rPr>
          <w:b/>
          <w:sz w:val="24"/>
          <w:szCs w:val="24"/>
          <w:lang w:val="kk-KZ"/>
        </w:rPr>
        <w:t>КГКП</w:t>
      </w:r>
      <w:r w:rsidRPr="00E83BFC">
        <w:rPr>
          <w:b/>
          <w:sz w:val="24"/>
          <w:szCs w:val="24"/>
          <w:lang w:val="kk-KZ"/>
        </w:rPr>
        <w:t xml:space="preserve"> «</w:t>
      </w:r>
      <w:r w:rsidRPr="008D0DFF">
        <w:rPr>
          <w:b/>
          <w:sz w:val="24"/>
          <w:szCs w:val="28"/>
          <w:lang w:val="kk-KZ"/>
        </w:rPr>
        <w:t>ALMATY POLYTECHNIC COLLEGE</w:t>
      </w:r>
      <w:r w:rsidRPr="00E83BFC">
        <w:rPr>
          <w:b/>
          <w:sz w:val="24"/>
          <w:szCs w:val="24"/>
          <w:lang w:val="kk-KZ"/>
        </w:rPr>
        <w:t>»</w:t>
      </w:r>
    </w:p>
    <w:p w14:paraId="76031944" w14:textId="77777777" w:rsidR="00B02233" w:rsidRPr="00E83BFC" w:rsidRDefault="00B02233" w:rsidP="00B02233">
      <w:pPr>
        <w:pStyle w:val="a5"/>
        <w:jc w:val="center"/>
        <w:rPr>
          <w:rFonts w:ascii="Times New Roman" w:hAnsi="Times New Roman"/>
          <w:sz w:val="24"/>
          <w:szCs w:val="24"/>
          <w:lang w:val="kk-KZ"/>
        </w:rPr>
      </w:pPr>
      <w:r w:rsidRPr="00E83BFC">
        <w:rPr>
          <w:rFonts w:ascii="Times New Roman" w:hAnsi="Times New Roman"/>
          <w:b/>
          <w:sz w:val="24"/>
          <w:szCs w:val="24"/>
          <w:lang w:val="kk-KZ"/>
        </w:rPr>
        <w:t xml:space="preserve"> </w:t>
      </w:r>
    </w:p>
    <w:p w14:paraId="6FED42E8" w14:textId="77777777" w:rsidR="00B02233" w:rsidRDefault="00B02233" w:rsidP="00B02233">
      <w:pPr>
        <w:pStyle w:val="a5"/>
        <w:jc w:val="center"/>
        <w:rPr>
          <w:rFonts w:ascii="Times New Roman" w:hAnsi="Times New Roman"/>
          <w:sz w:val="24"/>
          <w:szCs w:val="24"/>
          <w:lang w:val="kk-KZ"/>
        </w:rPr>
      </w:pPr>
    </w:p>
    <w:p w14:paraId="7C2CAC33" w14:textId="77777777" w:rsidR="00B02233" w:rsidRDefault="00B02233" w:rsidP="00B02233">
      <w:pPr>
        <w:pStyle w:val="a5"/>
        <w:rPr>
          <w:rFonts w:ascii="Times New Roman" w:hAnsi="Times New Roman"/>
          <w:sz w:val="24"/>
          <w:szCs w:val="24"/>
          <w:lang w:val="kk-KZ"/>
        </w:rPr>
      </w:pPr>
    </w:p>
    <w:p w14:paraId="58D70C59" w14:textId="77777777" w:rsidR="00B02233" w:rsidRPr="00E83BFC" w:rsidRDefault="00B02233" w:rsidP="00B02233">
      <w:pPr>
        <w:pStyle w:val="a5"/>
        <w:ind w:left="567"/>
        <w:jc w:val="center"/>
        <w:rPr>
          <w:rFonts w:ascii="Times New Roman" w:hAnsi="Times New Roman"/>
          <w:sz w:val="24"/>
          <w:szCs w:val="24"/>
          <w:lang w:val="kk-KZ"/>
        </w:rPr>
      </w:pPr>
    </w:p>
    <w:tbl>
      <w:tblPr>
        <w:tblW w:w="4101" w:type="dxa"/>
        <w:tblInd w:w="7200" w:type="dxa"/>
        <w:tblLook w:val="04A0" w:firstRow="1" w:lastRow="0" w:firstColumn="1" w:lastColumn="0" w:noHBand="0" w:noVBand="1"/>
      </w:tblPr>
      <w:tblGrid>
        <w:gridCol w:w="4101"/>
      </w:tblGrid>
      <w:tr w:rsidR="00B02233" w:rsidRPr="007E57D8" w14:paraId="6CA256F1" w14:textId="77777777" w:rsidTr="00B02233">
        <w:trPr>
          <w:trHeight w:val="1371"/>
        </w:trPr>
        <w:tc>
          <w:tcPr>
            <w:tcW w:w="4101" w:type="dxa"/>
            <w:shd w:val="clear" w:color="auto" w:fill="auto"/>
          </w:tcPr>
          <w:p w14:paraId="4D019ADB" w14:textId="77777777" w:rsidR="00B02233" w:rsidRDefault="00B02233" w:rsidP="00B02233">
            <w:pPr>
              <w:pStyle w:val="a5"/>
              <w:ind w:left="567" w:hanging="108"/>
              <w:rPr>
                <w:rFonts w:ascii="Times New Roman" w:hAnsi="Times New Roman"/>
                <w:b/>
                <w:sz w:val="24"/>
                <w:szCs w:val="24"/>
                <w:lang w:val="kk-KZ"/>
              </w:rPr>
            </w:pPr>
            <w:r>
              <w:rPr>
                <w:rFonts w:ascii="Times New Roman" w:hAnsi="Times New Roman"/>
                <w:b/>
                <w:sz w:val="24"/>
                <w:szCs w:val="24"/>
                <w:lang w:val="kk-KZ"/>
              </w:rPr>
              <w:t>Утверждаю</w:t>
            </w:r>
          </w:p>
          <w:p w14:paraId="519EAC4F" w14:textId="77777777" w:rsidR="00B02233" w:rsidRPr="00B02233" w:rsidRDefault="00B02233" w:rsidP="00B02233">
            <w:pPr>
              <w:pStyle w:val="a5"/>
              <w:ind w:left="567" w:hanging="108"/>
              <w:rPr>
                <w:rFonts w:ascii="Times New Roman" w:hAnsi="Times New Roman"/>
                <w:b/>
                <w:sz w:val="24"/>
                <w:szCs w:val="24"/>
                <w:lang w:val="kk-KZ"/>
              </w:rPr>
            </w:pPr>
            <w:r>
              <w:rPr>
                <w:rFonts w:ascii="Times New Roman" w:hAnsi="Times New Roman"/>
                <w:sz w:val="24"/>
                <w:szCs w:val="24"/>
                <w:lang w:val="kk-KZ"/>
              </w:rPr>
              <w:t>Заместитель директора по УМО</w:t>
            </w:r>
          </w:p>
          <w:p w14:paraId="4F4529FD" w14:textId="77777777" w:rsidR="00B02233" w:rsidRPr="00B02233" w:rsidRDefault="00B02233" w:rsidP="00B02233">
            <w:pPr>
              <w:pStyle w:val="a5"/>
              <w:ind w:left="567" w:hanging="108"/>
              <w:rPr>
                <w:rFonts w:ascii="Times New Roman" w:hAnsi="Times New Roman"/>
                <w:b/>
                <w:bCs/>
                <w:sz w:val="24"/>
                <w:szCs w:val="24"/>
                <w:lang w:val="kk-KZ"/>
              </w:rPr>
            </w:pPr>
            <w:r w:rsidRPr="00B02233">
              <w:rPr>
                <w:rFonts w:ascii="Times New Roman" w:hAnsi="Times New Roman"/>
                <w:b/>
                <w:bCs/>
                <w:sz w:val="24"/>
                <w:szCs w:val="24"/>
                <w:lang w:val="kk-KZ"/>
              </w:rPr>
              <w:t>_________</w:t>
            </w:r>
            <w:r w:rsidRPr="00B02233">
              <w:rPr>
                <w:rFonts w:ascii="Times New Roman" w:eastAsia="Times New Roman" w:hAnsi="Times New Roman"/>
                <w:b/>
                <w:bCs/>
                <w:sz w:val="24"/>
                <w:szCs w:val="24"/>
                <w:lang w:val="kk-KZ" w:eastAsia="ru-RU"/>
              </w:rPr>
              <w:t xml:space="preserve"> </w:t>
            </w:r>
            <w:r w:rsidRPr="00B02233">
              <w:rPr>
                <w:rFonts w:ascii="Times New Roman" w:eastAsia="Times New Roman" w:hAnsi="Times New Roman"/>
                <w:sz w:val="24"/>
                <w:szCs w:val="24"/>
                <w:lang w:val="kk-KZ" w:eastAsia="ru-RU"/>
              </w:rPr>
              <w:t>Г.Орыншайхова</w:t>
            </w:r>
            <w:r w:rsidRPr="00B02233">
              <w:rPr>
                <w:rFonts w:ascii="Times New Roman" w:eastAsia="Times New Roman" w:hAnsi="Times New Roman"/>
                <w:b/>
                <w:bCs/>
                <w:sz w:val="24"/>
                <w:szCs w:val="24"/>
                <w:lang w:val="kk-KZ" w:eastAsia="ru-RU"/>
              </w:rPr>
              <w:t xml:space="preserve"> </w:t>
            </w:r>
          </w:p>
          <w:p w14:paraId="2B68C034" w14:textId="77777777" w:rsidR="00B02233" w:rsidRPr="00591F08" w:rsidRDefault="00B02233" w:rsidP="00B02233">
            <w:pPr>
              <w:pStyle w:val="a5"/>
              <w:ind w:left="567" w:hanging="108"/>
              <w:rPr>
                <w:rFonts w:ascii="Times New Roman" w:hAnsi="Times New Roman"/>
                <w:b/>
                <w:sz w:val="24"/>
                <w:szCs w:val="24"/>
                <w:lang w:val="kk-KZ"/>
              </w:rPr>
            </w:pPr>
            <w:r>
              <w:rPr>
                <w:rFonts w:ascii="Times New Roman" w:hAnsi="Times New Roman"/>
                <w:sz w:val="24"/>
                <w:szCs w:val="24"/>
                <w:lang w:val="kk-KZ"/>
              </w:rPr>
              <w:t>«</w:t>
            </w:r>
            <w:r>
              <w:rPr>
                <w:rFonts w:ascii="Times New Roman" w:hAnsi="Times New Roman"/>
                <w:sz w:val="24"/>
                <w:szCs w:val="24"/>
                <w:lang w:val="en-US"/>
              </w:rPr>
              <w:t>____</w:t>
            </w:r>
            <w:r>
              <w:rPr>
                <w:rFonts w:ascii="Times New Roman" w:hAnsi="Times New Roman"/>
                <w:sz w:val="24"/>
                <w:szCs w:val="24"/>
                <w:lang w:val="kk-KZ"/>
              </w:rPr>
              <w:t>»</w:t>
            </w:r>
            <w:r w:rsidRPr="00E83BFC">
              <w:rPr>
                <w:rFonts w:ascii="Times New Roman" w:hAnsi="Times New Roman"/>
                <w:sz w:val="24"/>
                <w:szCs w:val="24"/>
                <w:lang w:val="kk-KZ"/>
              </w:rPr>
              <w:t>________</w:t>
            </w:r>
            <w:r>
              <w:rPr>
                <w:rFonts w:ascii="Times New Roman" w:hAnsi="Times New Roman"/>
                <w:sz w:val="24"/>
                <w:szCs w:val="24"/>
                <w:lang w:val="kk-KZ"/>
              </w:rPr>
              <w:t>___</w:t>
            </w:r>
            <w:r w:rsidRPr="00E83BFC">
              <w:rPr>
                <w:rFonts w:ascii="Times New Roman" w:hAnsi="Times New Roman"/>
                <w:sz w:val="24"/>
                <w:szCs w:val="24"/>
                <w:lang w:val="kk-KZ"/>
              </w:rPr>
              <w:t xml:space="preserve">   20</w:t>
            </w:r>
            <w:r>
              <w:rPr>
                <w:rFonts w:ascii="Times New Roman" w:hAnsi="Times New Roman"/>
                <w:sz w:val="24"/>
                <w:szCs w:val="24"/>
                <w:lang w:val="kk-KZ"/>
              </w:rPr>
              <w:t>26</w:t>
            </w:r>
            <w:r w:rsidRPr="00E83BFC">
              <w:rPr>
                <w:rFonts w:ascii="Times New Roman" w:hAnsi="Times New Roman"/>
                <w:sz w:val="24"/>
                <w:szCs w:val="24"/>
                <w:lang w:val="kk-KZ"/>
              </w:rPr>
              <w:t xml:space="preserve"> </w:t>
            </w:r>
            <w:r>
              <w:rPr>
                <w:rFonts w:ascii="Times New Roman" w:hAnsi="Times New Roman"/>
                <w:sz w:val="24"/>
                <w:szCs w:val="24"/>
                <w:lang w:val="kk-KZ"/>
              </w:rPr>
              <w:t>г.</w:t>
            </w:r>
          </w:p>
        </w:tc>
      </w:tr>
    </w:tbl>
    <w:p w14:paraId="2AEE4367" w14:textId="77777777" w:rsidR="00B02233" w:rsidRPr="00E83BFC" w:rsidRDefault="00B02233" w:rsidP="00B02233">
      <w:pPr>
        <w:jc w:val="center"/>
        <w:rPr>
          <w:b/>
          <w:sz w:val="24"/>
          <w:szCs w:val="24"/>
          <w:lang w:val="kk-KZ"/>
        </w:rPr>
      </w:pPr>
    </w:p>
    <w:p w14:paraId="119C96F8" w14:textId="77777777" w:rsidR="00B02233" w:rsidRDefault="00B02233" w:rsidP="00B02233">
      <w:pPr>
        <w:jc w:val="center"/>
        <w:rPr>
          <w:b/>
          <w:sz w:val="24"/>
          <w:szCs w:val="24"/>
          <w:u w:val="single"/>
          <w:lang w:val="kk-KZ"/>
        </w:rPr>
      </w:pPr>
    </w:p>
    <w:p w14:paraId="3F5865AF" w14:textId="77777777" w:rsidR="00B02233" w:rsidRDefault="00B02233" w:rsidP="00B02233">
      <w:pPr>
        <w:jc w:val="center"/>
        <w:rPr>
          <w:b/>
          <w:sz w:val="24"/>
          <w:szCs w:val="24"/>
          <w:u w:val="single"/>
          <w:lang w:val="kk-KZ"/>
        </w:rPr>
      </w:pPr>
    </w:p>
    <w:p w14:paraId="3D41D041" w14:textId="77777777" w:rsidR="00B02233" w:rsidRDefault="00B02233" w:rsidP="00B02233">
      <w:pPr>
        <w:jc w:val="center"/>
        <w:rPr>
          <w:b/>
          <w:sz w:val="24"/>
          <w:szCs w:val="24"/>
          <w:u w:val="single"/>
          <w:lang w:val="kk-KZ"/>
        </w:rPr>
      </w:pPr>
    </w:p>
    <w:p w14:paraId="20DF13C0" w14:textId="77777777" w:rsidR="00B02233" w:rsidRDefault="00B02233" w:rsidP="00B02233">
      <w:pPr>
        <w:jc w:val="center"/>
        <w:rPr>
          <w:b/>
          <w:sz w:val="24"/>
          <w:szCs w:val="24"/>
          <w:u w:val="single"/>
          <w:lang w:val="kk-KZ"/>
        </w:rPr>
      </w:pPr>
    </w:p>
    <w:p w14:paraId="290560D4" w14:textId="77777777" w:rsidR="00B02233" w:rsidRDefault="00B02233" w:rsidP="00B02233">
      <w:pPr>
        <w:jc w:val="center"/>
        <w:rPr>
          <w:b/>
          <w:sz w:val="24"/>
          <w:szCs w:val="24"/>
          <w:u w:val="single"/>
          <w:lang w:val="kk-KZ"/>
        </w:rPr>
      </w:pPr>
    </w:p>
    <w:p w14:paraId="4E6061B5" w14:textId="77777777" w:rsidR="00B02233" w:rsidRDefault="00B02233" w:rsidP="00B02233">
      <w:pPr>
        <w:jc w:val="center"/>
        <w:rPr>
          <w:b/>
          <w:sz w:val="24"/>
          <w:szCs w:val="24"/>
          <w:u w:val="single"/>
          <w:lang w:val="kk-KZ"/>
        </w:rPr>
      </w:pPr>
    </w:p>
    <w:p w14:paraId="62913B89" w14:textId="77777777" w:rsidR="00B02233" w:rsidRDefault="00B02233" w:rsidP="00B02233">
      <w:pPr>
        <w:rPr>
          <w:b/>
          <w:sz w:val="24"/>
          <w:szCs w:val="24"/>
          <w:u w:val="single"/>
          <w:lang w:val="kk-KZ"/>
        </w:rPr>
      </w:pPr>
    </w:p>
    <w:p w14:paraId="78A5EE5A" w14:textId="77777777" w:rsidR="00B02233" w:rsidRDefault="00B02233" w:rsidP="00B02233">
      <w:pPr>
        <w:jc w:val="center"/>
        <w:rPr>
          <w:b/>
          <w:sz w:val="32"/>
          <w:szCs w:val="32"/>
          <w:lang w:val="kk-KZ"/>
        </w:rPr>
      </w:pPr>
      <w:r>
        <w:rPr>
          <w:b/>
          <w:sz w:val="32"/>
          <w:szCs w:val="32"/>
          <w:lang w:val="kk-KZ"/>
        </w:rPr>
        <w:t>МЕТОДИЧЕСКИЕ УКАЗАНИЯ</w:t>
      </w:r>
    </w:p>
    <w:p w14:paraId="10B5EF01" w14:textId="77777777" w:rsidR="00B02233" w:rsidRDefault="00B02233" w:rsidP="00B02233">
      <w:pPr>
        <w:jc w:val="center"/>
        <w:rPr>
          <w:b/>
          <w:sz w:val="32"/>
          <w:szCs w:val="32"/>
          <w:lang w:val="kk-KZ"/>
        </w:rPr>
      </w:pPr>
      <w:r>
        <w:rPr>
          <w:b/>
          <w:sz w:val="32"/>
          <w:szCs w:val="32"/>
          <w:lang w:val="kk-KZ"/>
        </w:rPr>
        <w:t>к дипломному проектированию</w:t>
      </w:r>
    </w:p>
    <w:p w14:paraId="2E9EBA07" w14:textId="77777777" w:rsidR="00B02233" w:rsidRDefault="00B02233" w:rsidP="00B02233">
      <w:pPr>
        <w:jc w:val="center"/>
        <w:rPr>
          <w:b/>
          <w:sz w:val="32"/>
          <w:szCs w:val="32"/>
          <w:lang w:val="kk-KZ"/>
        </w:rPr>
      </w:pPr>
    </w:p>
    <w:p w14:paraId="1A536F05" w14:textId="77777777" w:rsidR="00B02233" w:rsidRPr="00170106" w:rsidRDefault="00B02233" w:rsidP="00B02233">
      <w:pPr>
        <w:jc w:val="center"/>
        <w:rPr>
          <w:b/>
          <w:sz w:val="32"/>
          <w:szCs w:val="32"/>
          <w:lang w:val="kk-KZ"/>
        </w:rPr>
      </w:pPr>
    </w:p>
    <w:p w14:paraId="0DD6C971" w14:textId="77777777" w:rsidR="00B02233" w:rsidRPr="00344AFA" w:rsidRDefault="00B02233" w:rsidP="00B02233">
      <w:pPr>
        <w:ind w:left="1985"/>
        <w:jc w:val="both"/>
        <w:rPr>
          <w:b/>
          <w:sz w:val="28"/>
          <w:szCs w:val="28"/>
          <w:u w:val="single"/>
          <w:lang w:val="kk-KZ"/>
        </w:rPr>
      </w:pPr>
      <w:r w:rsidRPr="0066510D">
        <w:rPr>
          <w:b/>
          <w:sz w:val="28"/>
          <w:szCs w:val="28"/>
          <w:lang w:val="kk-KZ"/>
        </w:rPr>
        <w:t xml:space="preserve">Специалность </w:t>
      </w:r>
      <w:r w:rsidRPr="00344AFA">
        <w:rPr>
          <w:sz w:val="28"/>
          <w:szCs w:val="28"/>
          <w:u w:val="single"/>
        </w:rPr>
        <w:t>06130100 «Программное обеспечение»</w:t>
      </w:r>
    </w:p>
    <w:p w14:paraId="03FAB77E" w14:textId="77777777" w:rsidR="00B02233" w:rsidRDefault="00941CB2" w:rsidP="00B02233">
      <w:pPr>
        <w:pStyle w:val="a3"/>
        <w:spacing w:line="242" w:lineRule="auto"/>
        <w:ind w:left="1985" w:right="491" w:firstLine="0"/>
        <w:jc w:val="both"/>
      </w:pPr>
      <w:r>
        <w:rPr>
          <w:b/>
          <w:sz w:val="28"/>
          <w:szCs w:val="28"/>
          <w:lang w:val="kk-KZ"/>
        </w:rPr>
        <w:t xml:space="preserve">                           </w:t>
      </w:r>
      <w:r w:rsidRPr="00941CB2">
        <w:rPr>
          <w:sz w:val="28"/>
          <w:szCs w:val="28"/>
          <w:u w:val="single"/>
        </w:rPr>
        <w:t xml:space="preserve">06120200 </w:t>
      </w:r>
      <w:r>
        <w:rPr>
          <w:sz w:val="28"/>
          <w:szCs w:val="28"/>
          <w:u w:val="single"/>
          <w:lang w:val="kk-KZ"/>
        </w:rPr>
        <w:t>«</w:t>
      </w:r>
      <w:r w:rsidRPr="00941CB2">
        <w:rPr>
          <w:sz w:val="28"/>
          <w:szCs w:val="28"/>
          <w:u w:val="single"/>
        </w:rPr>
        <w:t>Системы информационной безопасности</w:t>
      </w:r>
      <w:r w:rsidR="00B02233" w:rsidRPr="00344AFA">
        <w:rPr>
          <w:sz w:val="28"/>
          <w:szCs w:val="28"/>
          <w:u w:val="single"/>
        </w:rPr>
        <w:t>»</w:t>
      </w:r>
    </w:p>
    <w:p w14:paraId="445DFC2B" w14:textId="77777777" w:rsidR="00B02233" w:rsidRPr="0066510D" w:rsidRDefault="00B02233" w:rsidP="00B02233">
      <w:pPr>
        <w:ind w:right="349"/>
        <w:jc w:val="both"/>
        <w:rPr>
          <w:sz w:val="28"/>
          <w:szCs w:val="28"/>
          <w:u w:val="single"/>
        </w:rPr>
      </w:pPr>
    </w:p>
    <w:p w14:paraId="649FDB94" w14:textId="77777777" w:rsidR="00B02233" w:rsidRPr="00344AFA" w:rsidRDefault="00B02233" w:rsidP="00B02233">
      <w:pPr>
        <w:jc w:val="center"/>
        <w:rPr>
          <w:b/>
          <w:sz w:val="24"/>
          <w:szCs w:val="24"/>
        </w:rPr>
      </w:pPr>
    </w:p>
    <w:p w14:paraId="63B7B46D" w14:textId="77777777" w:rsidR="00B02233" w:rsidRDefault="00B02233" w:rsidP="00B02233">
      <w:pPr>
        <w:jc w:val="center"/>
        <w:rPr>
          <w:b/>
          <w:sz w:val="24"/>
          <w:szCs w:val="24"/>
          <w:lang w:val="kk-KZ"/>
        </w:rPr>
      </w:pPr>
    </w:p>
    <w:p w14:paraId="19919683" w14:textId="77777777" w:rsidR="00B02233" w:rsidRDefault="00B02233" w:rsidP="00B02233">
      <w:pPr>
        <w:jc w:val="center"/>
        <w:rPr>
          <w:b/>
          <w:sz w:val="24"/>
          <w:szCs w:val="24"/>
          <w:lang w:val="kk-KZ"/>
        </w:rPr>
      </w:pPr>
    </w:p>
    <w:p w14:paraId="0147DC10" w14:textId="77777777" w:rsidR="00B02233" w:rsidRDefault="00B02233" w:rsidP="00B02233">
      <w:pPr>
        <w:jc w:val="center"/>
        <w:rPr>
          <w:b/>
          <w:sz w:val="24"/>
          <w:szCs w:val="24"/>
          <w:lang w:val="kk-KZ"/>
        </w:rPr>
      </w:pPr>
    </w:p>
    <w:p w14:paraId="3CD1F554" w14:textId="77777777" w:rsidR="00B02233" w:rsidRDefault="00B02233" w:rsidP="00B02233">
      <w:pPr>
        <w:jc w:val="center"/>
        <w:rPr>
          <w:b/>
          <w:sz w:val="24"/>
          <w:szCs w:val="24"/>
          <w:lang w:val="kk-KZ"/>
        </w:rPr>
      </w:pPr>
    </w:p>
    <w:p w14:paraId="5DBD751A" w14:textId="77777777" w:rsidR="00B02233" w:rsidRDefault="00B02233" w:rsidP="00B02233">
      <w:pPr>
        <w:jc w:val="center"/>
        <w:rPr>
          <w:b/>
          <w:sz w:val="24"/>
          <w:szCs w:val="24"/>
          <w:lang w:val="kk-KZ"/>
        </w:rPr>
      </w:pPr>
    </w:p>
    <w:p w14:paraId="484246BA" w14:textId="77777777" w:rsidR="00B02233" w:rsidRDefault="00B02233" w:rsidP="00B02233">
      <w:pPr>
        <w:jc w:val="center"/>
        <w:rPr>
          <w:b/>
          <w:sz w:val="24"/>
          <w:szCs w:val="24"/>
          <w:lang w:val="kk-KZ"/>
        </w:rPr>
      </w:pPr>
    </w:p>
    <w:p w14:paraId="31A03712" w14:textId="77777777" w:rsidR="00B02233" w:rsidRPr="00545EB3" w:rsidRDefault="00B02233" w:rsidP="00B02233">
      <w:pPr>
        <w:jc w:val="center"/>
        <w:rPr>
          <w:b/>
          <w:sz w:val="24"/>
          <w:szCs w:val="24"/>
          <w:lang w:val="kk-KZ"/>
        </w:rPr>
      </w:pPr>
    </w:p>
    <w:p w14:paraId="6A6D7DC9" w14:textId="77777777" w:rsidR="00B02233" w:rsidRDefault="00B02233" w:rsidP="00B02233">
      <w:pPr>
        <w:jc w:val="center"/>
        <w:rPr>
          <w:b/>
          <w:sz w:val="24"/>
          <w:szCs w:val="24"/>
          <w:lang w:val="kk-KZ"/>
        </w:rPr>
      </w:pPr>
    </w:p>
    <w:p w14:paraId="057F7678" w14:textId="77777777" w:rsidR="00B02233" w:rsidRDefault="00B02233" w:rsidP="00B02233">
      <w:pPr>
        <w:jc w:val="center"/>
        <w:rPr>
          <w:b/>
          <w:sz w:val="24"/>
          <w:szCs w:val="24"/>
          <w:lang w:val="kk-KZ"/>
        </w:rPr>
      </w:pPr>
    </w:p>
    <w:p w14:paraId="05F08308" w14:textId="77777777" w:rsidR="00B02233" w:rsidRDefault="00B02233" w:rsidP="00B02233">
      <w:pPr>
        <w:jc w:val="center"/>
        <w:rPr>
          <w:b/>
          <w:sz w:val="24"/>
          <w:szCs w:val="24"/>
          <w:lang w:val="kk-KZ"/>
        </w:rPr>
      </w:pPr>
    </w:p>
    <w:p w14:paraId="76DF8E8A" w14:textId="77777777" w:rsidR="00B02233" w:rsidRDefault="00B02233" w:rsidP="00B02233">
      <w:pPr>
        <w:jc w:val="center"/>
        <w:rPr>
          <w:b/>
          <w:sz w:val="24"/>
          <w:szCs w:val="24"/>
          <w:lang w:val="kk-KZ"/>
        </w:rPr>
      </w:pPr>
    </w:p>
    <w:p w14:paraId="796C2CA8" w14:textId="77777777" w:rsidR="00B02233" w:rsidRDefault="00B02233" w:rsidP="00B02233">
      <w:pPr>
        <w:jc w:val="center"/>
        <w:rPr>
          <w:b/>
          <w:sz w:val="24"/>
          <w:szCs w:val="24"/>
          <w:lang w:val="kk-KZ"/>
        </w:rPr>
      </w:pPr>
    </w:p>
    <w:p w14:paraId="45FA11DB" w14:textId="77777777" w:rsidR="00B02233" w:rsidRDefault="00B02233" w:rsidP="00B02233">
      <w:pPr>
        <w:jc w:val="center"/>
        <w:rPr>
          <w:b/>
          <w:sz w:val="24"/>
          <w:szCs w:val="24"/>
          <w:lang w:val="kk-KZ"/>
        </w:rPr>
      </w:pPr>
    </w:p>
    <w:p w14:paraId="258BDCE5" w14:textId="77777777" w:rsidR="00B02233" w:rsidRDefault="00B02233" w:rsidP="00B02233">
      <w:pPr>
        <w:jc w:val="center"/>
        <w:rPr>
          <w:b/>
          <w:sz w:val="24"/>
          <w:szCs w:val="24"/>
          <w:lang w:val="kk-KZ"/>
        </w:rPr>
      </w:pPr>
    </w:p>
    <w:p w14:paraId="01A60AF9" w14:textId="77777777" w:rsidR="00B02233" w:rsidRDefault="00B02233" w:rsidP="00B02233">
      <w:pPr>
        <w:jc w:val="center"/>
        <w:rPr>
          <w:b/>
          <w:sz w:val="24"/>
          <w:szCs w:val="24"/>
          <w:lang w:val="kk-KZ"/>
        </w:rPr>
      </w:pPr>
    </w:p>
    <w:p w14:paraId="59FF9466" w14:textId="77777777" w:rsidR="00B02233" w:rsidRDefault="00B02233" w:rsidP="00B02233">
      <w:pPr>
        <w:jc w:val="center"/>
        <w:rPr>
          <w:b/>
          <w:sz w:val="24"/>
          <w:szCs w:val="24"/>
          <w:lang w:val="kk-KZ"/>
        </w:rPr>
      </w:pPr>
    </w:p>
    <w:p w14:paraId="3CECF1C3" w14:textId="77777777" w:rsidR="00B02233" w:rsidRDefault="00B02233" w:rsidP="00B02233">
      <w:pPr>
        <w:rPr>
          <w:b/>
          <w:sz w:val="24"/>
          <w:szCs w:val="24"/>
          <w:lang w:val="kk-KZ"/>
        </w:rPr>
      </w:pPr>
    </w:p>
    <w:p w14:paraId="69038993" w14:textId="77777777" w:rsidR="00B02233" w:rsidRDefault="00B02233" w:rsidP="00B02233">
      <w:pPr>
        <w:jc w:val="center"/>
        <w:rPr>
          <w:b/>
          <w:sz w:val="24"/>
          <w:szCs w:val="24"/>
          <w:lang w:val="kk-KZ"/>
        </w:rPr>
      </w:pPr>
    </w:p>
    <w:p w14:paraId="47C1AE09" w14:textId="77777777" w:rsidR="00B02233" w:rsidRDefault="00B02233" w:rsidP="00B02233">
      <w:pPr>
        <w:jc w:val="center"/>
        <w:rPr>
          <w:b/>
          <w:sz w:val="24"/>
          <w:szCs w:val="24"/>
          <w:lang w:val="kk-KZ"/>
        </w:rPr>
      </w:pPr>
    </w:p>
    <w:p w14:paraId="6C3E5CBE" w14:textId="77777777" w:rsidR="00B02233" w:rsidRDefault="00B02233" w:rsidP="00B02233">
      <w:pPr>
        <w:jc w:val="center"/>
        <w:rPr>
          <w:b/>
          <w:sz w:val="24"/>
          <w:szCs w:val="24"/>
          <w:lang w:val="kk-KZ"/>
        </w:rPr>
      </w:pPr>
    </w:p>
    <w:p w14:paraId="2F78DE2F" w14:textId="77777777" w:rsidR="00B02233" w:rsidRDefault="00B02233" w:rsidP="00B02233">
      <w:pPr>
        <w:jc w:val="center"/>
        <w:rPr>
          <w:b/>
          <w:sz w:val="24"/>
          <w:szCs w:val="24"/>
          <w:lang w:val="kk-KZ"/>
        </w:rPr>
      </w:pPr>
    </w:p>
    <w:p w14:paraId="4AF07FF9" w14:textId="77777777" w:rsidR="00B02233" w:rsidRDefault="00B02233" w:rsidP="00B02233">
      <w:pPr>
        <w:jc w:val="center"/>
        <w:rPr>
          <w:b/>
          <w:sz w:val="24"/>
          <w:szCs w:val="24"/>
          <w:lang w:val="kk-KZ"/>
        </w:rPr>
      </w:pPr>
    </w:p>
    <w:p w14:paraId="076A5791" w14:textId="77777777" w:rsidR="00B02233" w:rsidRPr="0066510D" w:rsidRDefault="00B02233" w:rsidP="00B02233">
      <w:pPr>
        <w:jc w:val="center"/>
        <w:rPr>
          <w:sz w:val="24"/>
          <w:szCs w:val="24"/>
          <w:lang w:val="kk-KZ"/>
        </w:rPr>
      </w:pPr>
      <w:r w:rsidRPr="00296FA5">
        <w:rPr>
          <w:sz w:val="24"/>
          <w:szCs w:val="24"/>
          <w:lang w:val="kk-KZ"/>
        </w:rPr>
        <w:t>Алматы 202</w:t>
      </w:r>
      <w:r>
        <w:rPr>
          <w:sz w:val="24"/>
          <w:szCs w:val="24"/>
          <w:lang w:val="kk-KZ"/>
        </w:rPr>
        <w:t>6</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4"/>
        <w:gridCol w:w="333"/>
        <w:gridCol w:w="32"/>
        <w:gridCol w:w="283"/>
        <w:gridCol w:w="1801"/>
        <w:gridCol w:w="215"/>
        <w:gridCol w:w="372"/>
        <w:gridCol w:w="2323"/>
        <w:gridCol w:w="1558"/>
      </w:tblGrid>
      <w:tr w:rsidR="00B02233" w14:paraId="5290EAB5" w14:textId="77777777" w:rsidTr="00D560E9">
        <w:tc>
          <w:tcPr>
            <w:tcW w:w="3337" w:type="dxa"/>
            <w:gridSpan w:val="2"/>
          </w:tcPr>
          <w:p w14:paraId="15ADFC91" w14:textId="77777777" w:rsidR="00B02233" w:rsidRDefault="00B02233" w:rsidP="00B02233">
            <w:pPr>
              <w:ind w:left="567"/>
              <w:rPr>
                <w:b/>
                <w:bCs/>
                <w:color w:val="000000" w:themeColor="text1"/>
                <w:sz w:val="24"/>
                <w:szCs w:val="24"/>
                <w:lang w:val="kk-KZ"/>
              </w:rPr>
            </w:pPr>
          </w:p>
          <w:p w14:paraId="4EBF0491" w14:textId="77777777" w:rsidR="00B02233" w:rsidRDefault="00B02233" w:rsidP="00B02233">
            <w:pPr>
              <w:ind w:left="567"/>
              <w:rPr>
                <w:b/>
                <w:bCs/>
                <w:color w:val="000000" w:themeColor="text1"/>
                <w:sz w:val="24"/>
                <w:szCs w:val="24"/>
                <w:lang w:val="kk-KZ"/>
              </w:rPr>
            </w:pPr>
          </w:p>
          <w:p w14:paraId="111F09DE" w14:textId="77777777" w:rsidR="00B02233" w:rsidRDefault="00B02233" w:rsidP="00B02233">
            <w:pPr>
              <w:ind w:left="567"/>
              <w:rPr>
                <w:b/>
                <w:bCs/>
                <w:color w:val="000000" w:themeColor="text1"/>
                <w:sz w:val="24"/>
                <w:szCs w:val="24"/>
                <w:lang w:val="kk-KZ"/>
              </w:rPr>
            </w:pPr>
          </w:p>
          <w:p w14:paraId="6ECA3F4B" w14:textId="77777777" w:rsidR="00B02233" w:rsidRDefault="00B02233" w:rsidP="00B02233">
            <w:pPr>
              <w:ind w:left="567"/>
              <w:rPr>
                <w:b/>
                <w:bCs/>
                <w:color w:val="000000" w:themeColor="text1"/>
                <w:sz w:val="24"/>
                <w:szCs w:val="24"/>
                <w:lang w:val="kk-KZ"/>
              </w:rPr>
            </w:pPr>
          </w:p>
          <w:p w14:paraId="5FEB228B" w14:textId="77777777" w:rsidR="00B02233" w:rsidRDefault="00B02233" w:rsidP="00B02233">
            <w:pPr>
              <w:ind w:left="567"/>
              <w:rPr>
                <w:b/>
                <w:bCs/>
                <w:color w:val="000000" w:themeColor="text1"/>
                <w:sz w:val="24"/>
                <w:szCs w:val="24"/>
                <w:lang w:val="kk-KZ"/>
              </w:rPr>
            </w:pPr>
          </w:p>
          <w:p w14:paraId="5A9929E7" w14:textId="77777777" w:rsidR="00B02233" w:rsidRPr="002D0B60" w:rsidRDefault="00B02233" w:rsidP="00B02233">
            <w:pPr>
              <w:ind w:left="567"/>
              <w:rPr>
                <w:color w:val="000000" w:themeColor="text1"/>
                <w:sz w:val="24"/>
                <w:szCs w:val="24"/>
                <w:lang w:val="kk-KZ"/>
              </w:rPr>
            </w:pPr>
            <w:r w:rsidRPr="002D0B60">
              <w:rPr>
                <w:b/>
                <w:bCs/>
                <w:color w:val="000000" w:themeColor="text1"/>
                <w:sz w:val="24"/>
                <w:szCs w:val="24"/>
                <w:lang w:val="kk-KZ"/>
              </w:rPr>
              <w:t>Согласовано</w:t>
            </w:r>
            <w:r w:rsidRPr="002D0B60">
              <w:rPr>
                <w:color w:val="000000" w:themeColor="text1"/>
                <w:sz w:val="24"/>
                <w:szCs w:val="24"/>
                <w:lang w:val="kk-KZ"/>
              </w:rPr>
              <w:t xml:space="preserve"> </w:t>
            </w:r>
          </w:p>
        </w:tc>
        <w:tc>
          <w:tcPr>
            <w:tcW w:w="2703" w:type="dxa"/>
            <w:gridSpan w:val="5"/>
          </w:tcPr>
          <w:p w14:paraId="40E962FA" w14:textId="77777777" w:rsidR="00B02233" w:rsidRDefault="00B02233" w:rsidP="00B02233">
            <w:pPr>
              <w:ind w:left="567"/>
              <w:rPr>
                <w:b/>
                <w:bCs/>
                <w:sz w:val="24"/>
                <w:szCs w:val="24"/>
                <w:lang w:val="kk-KZ"/>
              </w:rPr>
            </w:pPr>
          </w:p>
        </w:tc>
        <w:tc>
          <w:tcPr>
            <w:tcW w:w="2323" w:type="dxa"/>
          </w:tcPr>
          <w:p w14:paraId="5486E56A" w14:textId="77777777" w:rsidR="00B02233" w:rsidRDefault="00B02233" w:rsidP="00B02233">
            <w:pPr>
              <w:ind w:left="567"/>
              <w:rPr>
                <w:b/>
                <w:bCs/>
                <w:sz w:val="24"/>
                <w:szCs w:val="24"/>
                <w:lang w:val="kk-KZ"/>
              </w:rPr>
            </w:pPr>
          </w:p>
          <w:p w14:paraId="561BF01E" w14:textId="77777777" w:rsidR="00B02233" w:rsidRDefault="00B02233" w:rsidP="00B02233">
            <w:pPr>
              <w:ind w:left="567"/>
              <w:rPr>
                <w:b/>
                <w:bCs/>
                <w:sz w:val="24"/>
                <w:szCs w:val="24"/>
                <w:lang w:val="kk-KZ"/>
              </w:rPr>
            </w:pPr>
          </w:p>
        </w:tc>
        <w:tc>
          <w:tcPr>
            <w:tcW w:w="1558" w:type="dxa"/>
          </w:tcPr>
          <w:p w14:paraId="08D79C39" w14:textId="77777777" w:rsidR="00B02233" w:rsidRDefault="00B02233" w:rsidP="00B02233">
            <w:pPr>
              <w:ind w:left="567"/>
              <w:rPr>
                <w:b/>
                <w:bCs/>
                <w:sz w:val="24"/>
                <w:szCs w:val="24"/>
                <w:lang w:val="kk-KZ"/>
              </w:rPr>
            </w:pPr>
          </w:p>
        </w:tc>
      </w:tr>
      <w:tr w:rsidR="00B02233" w14:paraId="4AA24BA7" w14:textId="77777777" w:rsidTr="00D560E9">
        <w:tc>
          <w:tcPr>
            <w:tcW w:w="3337" w:type="dxa"/>
            <w:gridSpan w:val="2"/>
          </w:tcPr>
          <w:p w14:paraId="1C88FDD8" w14:textId="77777777" w:rsidR="00B02233" w:rsidRPr="00D15E28" w:rsidRDefault="00B02233" w:rsidP="00B02233">
            <w:pPr>
              <w:ind w:left="567"/>
              <w:jc w:val="both"/>
              <w:rPr>
                <w:bCs/>
                <w:sz w:val="24"/>
                <w:szCs w:val="24"/>
                <w:lang w:val="kk-KZ" w:eastAsia="ja-JP"/>
              </w:rPr>
            </w:pPr>
            <w:r>
              <w:rPr>
                <w:color w:val="1E1E1E"/>
                <w:sz w:val="24"/>
                <w:szCs w:val="24"/>
                <w:lang w:eastAsia="ru-RU"/>
              </w:rPr>
              <w:t>Методист</w:t>
            </w:r>
            <w:r>
              <w:rPr>
                <w:color w:val="1E1E1E"/>
                <w:sz w:val="24"/>
                <w:szCs w:val="24"/>
                <w:lang w:val="kk-KZ" w:eastAsia="ru-RU"/>
              </w:rPr>
              <w:t xml:space="preserve"> УМО</w:t>
            </w:r>
            <w:r w:rsidRPr="005D6D10">
              <w:rPr>
                <w:color w:val="1E1E1E"/>
                <w:sz w:val="24"/>
                <w:szCs w:val="24"/>
                <w:lang w:eastAsia="ru-RU"/>
              </w:rPr>
              <w:t xml:space="preserve">  </w:t>
            </w:r>
          </w:p>
        </w:tc>
        <w:tc>
          <w:tcPr>
            <w:tcW w:w="2703" w:type="dxa"/>
            <w:gridSpan w:val="5"/>
          </w:tcPr>
          <w:p w14:paraId="4E7F0403" w14:textId="77777777" w:rsidR="00B02233" w:rsidRDefault="00B02233" w:rsidP="00B02233">
            <w:pPr>
              <w:ind w:left="567"/>
              <w:rPr>
                <w:b/>
                <w:bCs/>
                <w:sz w:val="24"/>
                <w:szCs w:val="24"/>
                <w:lang w:val="kk-KZ"/>
              </w:rPr>
            </w:pPr>
          </w:p>
        </w:tc>
        <w:tc>
          <w:tcPr>
            <w:tcW w:w="3881" w:type="dxa"/>
            <w:gridSpan w:val="2"/>
          </w:tcPr>
          <w:p w14:paraId="79C9B7EF" w14:textId="77777777" w:rsidR="00B02233" w:rsidRDefault="00B02233" w:rsidP="00B02233">
            <w:pPr>
              <w:ind w:left="567"/>
              <w:rPr>
                <w:b/>
                <w:bCs/>
                <w:sz w:val="24"/>
                <w:szCs w:val="24"/>
                <w:lang w:val="kk-KZ"/>
              </w:rPr>
            </w:pPr>
          </w:p>
        </w:tc>
      </w:tr>
      <w:tr w:rsidR="00B02233" w14:paraId="7EC053DB" w14:textId="77777777" w:rsidTr="00D560E9">
        <w:tc>
          <w:tcPr>
            <w:tcW w:w="3652" w:type="dxa"/>
            <w:gridSpan w:val="4"/>
          </w:tcPr>
          <w:p w14:paraId="4F3D1B03" w14:textId="77777777" w:rsidR="00B02233" w:rsidRDefault="00B02233" w:rsidP="00B02233">
            <w:pPr>
              <w:tabs>
                <w:tab w:val="left" w:pos="0"/>
              </w:tabs>
              <w:ind w:left="567"/>
              <w:rPr>
                <w:b/>
                <w:sz w:val="24"/>
                <w:szCs w:val="24"/>
                <w:lang w:val="kk-KZ" w:eastAsia="ru-RU"/>
              </w:rPr>
            </w:pPr>
            <w:r w:rsidRPr="004570E0">
              <w:rPr>
                <w:bCs/>
                <w:sz w:val="24"/>
                <w:szCs w:val="24"/>
                <w:lang w:val="kk-KZ" w:eastAsia="ja-JP"/>
              </w:rPr>
              <w:t>«____»__________ 20__</w:t>
            </w:r>
            <w:r>
              <w:rPr>
                <w:bCs/>
                <w:sz w:val="24"/>
                <w:szCs w:val="24"/>
                <w:lang w:val="kk-KZ" w:eastAsia="ja-JP"/>
              </w:rPr>
              <w:t>год</w:t>
            </w:r>
            <w:r w:rsidRPr="001E1640">
              <w:rPr>
                <w:b/>
                <w:sz w:val="24"/>
                <w:szCs w:val="24"/>
                <w:lang w:val="kk-KZ" w:eastAsia="ru-RU"/>
              </w:rPr>
              <w:t xml:space="preserve"> </w:t>
            </w:r>
          </w:p>
          <w:p w14:paraId="764217A8" w14:textId="77777777" w:rsidR="00B02233" w:rsidRPr="004570E0" w:rsidRDefault="00B02233" w:rsidP="00B02233">
            <w:pPr>
              <w:ind w:left="567"/>
              <w:jc w:val="both"/>
              <w:rPr>
                <w:bCs/>
                <w:sz w:val="24"/>
                <w:szCs w:val="24"/>
                <w:lang w:val="kk-KZ" w:eastAsia="ja-JP"/>
              </w:rPr>
            </w:pPr>
          </w:p>
        </w:tc>
        <w:tc>
          <w:tcPr>
            <w:tcW w:w="2388" w:type="dxa"/>
            <w:gridSpan w:val="3"/>
          </w:tcPr>
          <w:p w14:paraId="60927281" w14:textId="77777777" w:rsidR="00B02233" w:rsidRDefault="00B02233" w:rsidP="00D560E9">
            <w:pPr>
              <w:rPr>
                <w:b/>
                <w:bCs/>
                <w:sz w:val="24"/>
                <w:szCs w:val="24"/>
                <w:lang w:val="kk-KZ"/>
              </w:rPr>
            </w:pPr>
            <w:r>
              <w:rPr>
                <w:bCs/>
                <w:sz w:val="24"/>
                <w:szCs w:val="24"/>
                <w:lang w:val="kk-KZ"/>
              </w:rPr>
              <w:t>________________</w:t>
            </w:r>
          </w:p>
        </w:tc>
        <w:tc>
          <w:tcPr>
            <w:tcW w:w="2323" w:type="dxa"/>
          </w:tcPr>
          <w:p w14:paraId="6D3F9D0C" w14:textId="77777777" w:rsidR="00B02233" w:rsidRDefault="00B02233" w:rsidP="00D560E9">
            <w:pPr>
              <w:rPr>
                <w:b/>
                <w:bCs/>
                <w:sz w:val="24"/>
                <w:szCs w:val="24"/>
                <w:lang w:val="kk-KZ"/>
              </w:rPr>
            </w:pPr>
            <w:r>
              <w:rPr>
                <w:bCs/>
                <w:sz w:val="24"/>
                <w:szCs w:val="24"/>
                <w:lang w:val="kk-KZ" w:eastAsia="ru-RU"/>
              </w:rPr>
              <w:t xml:space="preserve">Г.Омарбекова </w:t>
            </w:r>
          </w:p>
        </w:tc>
        <w:tc>
          <w:tcPr>
            <w:tcW w:w="1558" w:type="dxa"/>
          </w:tcPr>
          <w:p w14:paraId="3C78BB90" w14:textId="77777777" w:rsidR="00B02233" w:rsidRDefault="00B02233" w:rsidP="00B02233">
            <w:pPr>
              <w:ind w:left="567"/>
              <w:rPr>
                <w:b/>
                <w:bCs/>
                <w:sz w:val="24"/>
                <w:szCs w:val="24"/>
                <w:lang w:val="kk-KZ"/>
              </w:rPr>
            </w:pPr>
          </w:p>
        </w:tc>
      </w:tr>
      <w:tr w:rsidR="00B02233" w:rsidRPr="000153EF" w14:paraId="38A13134" w14:textId="77777777" w:rsidTr="00D560E9">
        <w:tc>
          <w:tcPr>
            <w:tcW w:w="9921" w:type="dxa"/>
            <w:gridSpan w:val="9"/>
          </w:tcPr>
          <w:p w14:paraId="335E02E1" w14:textId="77777777" w:rsidR="00B02233" w:rsidRPr="00D15E28" w:rsidRDefault="00B02233" w:rsidP="00B02233">
            <w:pPr>
              <w:tabs>
                <w:tab w:val="left" w:pos="0"/>
              </w:tabs>
              <w:ind w:left="567"/>
              <w:rPr>
                <w:bCs/>
                <w:sz w:val="24"/>
                <w:szCs w:val="24"/>
                <w:lang w:val="kk-KZ" w:eastAsia="ru-RU"/>
              </w:rPr>
            </w:pPr>
            <w:r>
              <w:rPr>
                <w:bCs/>
                <w:sz w:val="24"/>
                <w:szCs w:val="24"/>
                <w:lang w:val="kk-KZ" w:eastAsia="ru-RU"/>
              </w:rPr>
              <w:t>Рассмотрено на заседании отделения «</w:t>
            </w:r>
            <w:r w:rsidRPr="0066510D">
              <w:rPr>
                <w:color w:val="000000"/>
                <w:sz w:val="24"/>
                <w:szCs w:val="24"/>
                <w:lang w:val="kk-KZ"/>
              </w:rPr>
              <w:t>Программное обеспечение</w:t>
            </w:r>
            <w:r w:rsidRPr="004D78A3">
              <w:rPr>
                <w:bCs/>
                <w:sz w:val="24"/>
                <w:szCs w:val="24"/>
                <w:lang w:val="kk-KZ" w:eastAsia="ru-RU"/>
              </w:rPr>
              <w:t xml:space="preserve">» </w:t>
            </w:r>
          </w:p>
        </w:tc>
      </w:tr>
      <w:tr w:rsidR="00B02233" w14:paraId="07DF8E91" w14:textId="77777777" w:rsidTr="00D560E9">
        <w:tc>
          <w:tcPr>
            <w:tcW w:w="9921" w:type="dxa"/>
            <w:gridSpan w:val="9"/>
          </w:tcPr>
          <w:p w14:paraId="1AE96BF6" w14:textId="77777777" w:rsidR="00B02233" w:rsidRPr="00D15E28" w:rsidRDefault="00B02233" w:rsidP="00B02233">
            <w:pPr>
              <w:tabs>
                <w:tab w:val="left" w:pos="0"/>
              </w:tabs>
              <w:ind w:left="567" w:right="253"/>
              <w:rPr>
                <w:sz w:val="24"/>
                <w:szCs w:val="24"/>
                <w:lang w:val="kk-KZ" w:eastAsia="ru-RU"/>
              </w:rPr>
            </w:pPr>
            <w:r>
              <w:rPr>
                <w:sz w:val="24"/>
                <w:szCs w:val="24"/>
                <w:lang w:val="kk-KZ" w:eastAsia="ru-RU"/>
              </w:rPr>
              <w:t>Протокол</w:t>
            </w:r>
            <w:r w:rsidRPr="001E1640">
              <w:rPr>
                <w:sz w:val="24"/>
                <w:szCs w:val="24"/>
                <w:lang w:val="kk-KZ" w:eastAsia="ru-RU"/>
              </w:rPr>
              <w:t xml:space="preserve"> №</w:t>
            </w:r>
            <w:r w:rsidRPr="004D78A3">
              <w:rPr>
                <w:sz w:val="24"/>
                <w:szCs w:val="24"/>
                <w:lang w:val="kk-KZ" w:eastAsia="ru-RU"/>
              </w:rPr>
              <w:t>__</w:t>
            </w:r>
            <w:r>
              <w:rPr>
                <w:sz w:val="24"/>
                <w:szCs w:val="24"/>
                <w:lang w:val="kk-KZ" w:eastAsia="ru-RU"/>
              </w:rPr>
              <w:t xml:space="preserve"> </w:t>
            </w:r>
            <w:r w:rsidRPr="001E1640">
              <w:rPr>
                <w:sz w:val="24"/>
                <w:szCs w:val="24"/>
                <w:lang w:val="kk-KZ" w:eastAsia="ru-RU"/>
              </w:rPr>
              <w:t>«____» _____________</w:t>
            </w:r>
            <w:r>
              <w:rPr>
                <w:sz w:val="24"/>
                <w:szCs w:val="24"/>
                <w:lang w:val="kk-KZ" w:eastAsia="ru-RU"/>
              </w:rPr>
              <w:t>20</w:t>
            </w:r>
            <w:r>
              <w:rPr>
                <w:sz w:val="24"/>
                <w:szCs w:val="24"/>
                <w:u w:val="single"/>
                <w:lang w:val="kk-KZ" w:eastAsia="ru-RU"/>
              </w:rPr>
              <w:t xml:space="preserve">      </w:t>
            </w:r>
            <w:r>
              <w:rPr>
                <w:sz w:val="24"/>
                <w:szCs w:val="24"/>
                <w:lang w:val="kk-KZ" w:eastAsia="ru-RU"/>
              </w:rPr>
              <w:t xml:space="preserve">год </w:t>
            </w:r>
          </w:p>
        </w:tc>
      </w:tr>
      <w:tr w:rsidR="00B02233" w14:paraId="0DF0479E" w14:textId="77777777" w:rsidTr="00D560E9">
        <w:tc>
          <w:tcPr>
            <w:tcW w:w="3369" w:type="dxa"/>
            <w:gridSpan w:val="3"/>
          </w:tcPr>
          <w:p w14:paraId="266D0E1E" w14:textId="77777777" w:rsidR="00B02233" w:rsidRPr="004570E0" w:rsidRDefault="00B02233" w:rsidP="00B02233">
            <w:pPr>
              <w:ind w:left="567"/>
              <w:jc w:val="both"/>
              <w:rPr>
                <w:bCs/>
                <w:sz w:val="24"/>
                <w:szCs w:val="24"/>
                <w:lang w:val="kk-KZ" w:eastAsia="ja-JP"/>
              </w:rPr>
            </w:pPr>
            <w:r>
              <w:rPr>
                <w:sz w:val="24"/>
                <w:szCs w:val="24"/>
                <w:lang w:val="kk-KZ" w:eastAsia="ru-RU"/>
              </w:rPr>
              <w:t>Заведую</w:t>
            </w:r>
            <w:r w:rsidR="00941CB2">
              <w:rPr>
                <w:sz w:val="24"/>
                <w:szCs w:val="24"/>
                <w:lang w:val="kk-KZ" w:eastAsia="ru-RU"/>
              </w:rPr>
              <w:t>щий</w:t>
            </w:r>
            <w:r>
              <w:rPr>
                <w:sz w:val="24"/>
                <w:szCs w:val="24"/>
                <w:lang w:val="kk-KZ" w:eastAsia="ru-RU"/>
              </w:rPr>
              <w:t xml:space="preserve"> отделением </w:t>
            </w:r>
          </w:p>
        </w:tc>
        <w:tc>
          <w:tcPr>
            <w:tcW w:w="2084" w:type="dxa"/>
            <w:gridSpan w:val="2"/>
          </w:tcPr>
          <w:p w14:paraId="40C36CA4" w14:textId="77777777" w:rsidR="00B02233" w:rsidRDefault="00B02233" w:rsidP="00B02233">
            <w:pPr>
              <w:ind w:left="567"/>
              <w:rPr>
                <w:b/>
                <w:bCs/>
                <w:sz w:val="24"/>
                <w:szCs w:val="24"/>
                <w:lang w:val="kk-KZ"/>
              </w:rPr>
            </w:pPr>
          </w:p>
        </w:tc>
        <w:tc>
          <w:tcPr>
            <w:tcW w:w="2910" w:type="dxa"/>
            <w:gridSpan w:val="3"/>
          </w:tcPr>
          <w:p w14:paraId="242B9DF5" w14:textId="77777777" w:rsidR="00B02233" w:rsidRPr="00170106" w:rsidRDefault="00B02233" w:rsidP="00B02233">
            <w:pPr>
              <w:ind w:left="567"/>
              <w:rPr>
                <w:sz w:val="24"/>
                <w:szCs w:val="24"/>
              </w:rPr>
            </w:pPr>
            <w:r>
              <w:rPr>
                <w:sz w:val="24"/>
                <w:szCs w:val="24"/>
                <w:lang w:val="kk-KZ"/>
              </w:rPr>
              <w:t xml:space="preserve"> </w:t>
            </w:r>
            <w:r w:rsidR="00D560E9">
              <w:rPr>
                <w:sz w:val="24"/>
                <w:szCs w:val="24"/>
                <w:lang w:val="kk-KZ"/>
              </w:rPr>
              <w:t>У.</w:t>
            </w:r>
            <w:r>
              <w:rPr>
                <w:sz w:val="24"/>
                <w:szCs w:val="24"/>
                <w:lang w:val="kk-KZ"/>
              </w:rPr>
              <w:t>Саурбек</w:t>
            </w:r>
          </w:p>
        </w:tc>
        <w:tc>
          <w:tcPr>
            <w:tcW w:w="1558" w:type="dxa"/>
          </w:tcPr>
          <w:p w14:paraId="38577355" w14:textId="77777777" w:rsidR="00B02233" w:rsidRPr="00954AC2" w:rsidRDefault="00B02233" w:rsidP="00B02233">
            <w:pPr>
              <w:ind w:left="567"/>
              <w:rPr>
                <w:b/>
                <w:bCs/>
                <w:sz w:val="24"/>
                <w:szCs w:val="24"/>
                <w:lang w:val="kk-KZ"/>
              </w:rPr>
            </w:pPr>
          </w:p>
        </w:tc>
      </w:tr>
      <w:tr w:rsidR="00B02233" w14:paraId="46EEBEF3" w14:textId="77777777" w:rsidTr="00D560E9">
        <w:tc>
          <w:tcPr>
            <w:tcW w:w="3004" w:type="dxa"/>
          </w:tcPr>
          <w:p w14:paraId="55F833AA" w14:textId="77777777" w:rsidR="00B02233" w:rsidRPr="004570E0" w:rsidRDefault="00B02233" w:rsidP="00B02233">
            <w:pPr>
              <w:ind w:left="567"/>
              <w:jc w:val="both"/>
              <w:rPr>
                <w:bCs/>
                <w:sz w:val="24"/>
                <w:szCs w:val="24"/>
                <w:lang w:val="kk-KZ" w:eastAsia="ja-JP"/>
              </w:rPr>
            </w:pPr>
          </w:p>
        </w:tc>
        <w:tc>
          <w:tcPr>
            <w:tcW w:w="2664" w:type="dxa"/>
            <w:gridSpan w:val="5"/>
          </w:tcPr>
          <w:p w14:paraId="2DE2F499" w14:textId="77777777" w:rsidR="00B02233" w:rsidRDefault="00B02233" w:rsidP="00B02233">
            <w:pPr>
              <w:ind w:left="567"/>
              <w:rPr>
                <w:b/>
                <w:bCs/>
                <w:sz w:val="24"/>
                <w:szCs w:val="24"/>
                <w:lang w:val="kk-KZ"/>
              </w:rPr>
            </w:pPr>
          </w:p>
        </w:tc>
        <w:tc>
          <w:tcPr>
            <w:tcW w:w="2695" w:type="dxa"/>
            <w:gridSpan w:val="2"/>
          </w:tcPr>
          <w:p w14:paraId="76CE6460" w14:textId="77777777" w:rsidR="00B02233" w:rsidRDefault="00B02233" w:rsidP="00B02233">
            <w:pPr>
              <w:ind w:left="567"/>
              <w:rPr>
                <w:b/>
                <w:bCs/>
                <w:sz w:val="24"/>
                <w:szCs w:val="24"/>
                <w:lang w:val="kk-KZ"/>
              </w:rPr>
            </w:pPr>
          </w:p>
        </w:tc>
        <w:tc>
          <w:tcPr>
            <w:tcW w:w="1558" w:type="dxa"/>
          </w:tcPr>
          <w:p w14:paraId="66EDAC10" w14:textId="77777777" w:rsidR="00B02233" w:rsidRDefault="00B02233" w:rsidP="00B02233">
            <w:pPr>
              <w:ind w:left="567"/>
              <w:rPr>
                <w:b/>
                <w:bCs/>
                <w:sz w:val="24"/>
                <w:szCs w:val="24"/>
                <w:lang w:val="kk-KZ"/>
              </w:rPr>
            </w:pPr>
          </w:p>
        </w:tc>
      </w:tr>
    </w:tbl>
    <w:p w14:paraId="502041A6" w14:textId="77777777" w:rsidR="00B02233" w:rsidRDefault="00B02233" w:rsidP="00931071">
      <w:pPr>
        <w:ind w:left="709"/>
        <w:textAlignment w:val="baseline"/>
        <w:outlineLvl w:val="2"/>
        <w:rPr>
          <w:sz w:val="24"/>
          <w:szCs w:val="24"/>
          <w:lang w:val="kk-KZ"/>
        </w:rPr>
      </w:pPr>
      <w:r>
        <w:rPr>
          <w:color w:val="000000"/>
          <w:spacing w:val="2"/>
          <w:sz w:val="24"/>
          <w:szCs w:val="24"/>
          <w:lang w:eastAsia="ru-RU"/>
        </w:rPr>
        <w:t>Разработал _____________</w:t>
      </w:r>
      <w:r>
        <w:rPr>
          <w:color w:val="000000"/>
          <w:spacing w:val="2"/>
          <w:sz w:val="24"/>
          <w:szCs w:val="24"/>
          <w:lang w:val="kk-KZ" w:eastAsia="ru-RU"/>
        </w:rPr>
        <w:t xml:space="preserve">   </w:t>
      </w:r>
      <w:r>
        <w:rPr>
          <w:sz w:val="24"/>
          <w:szCs w:val="24"/>
          <w:lang w:val="kk-KZ"/>
        </w:rPr>
        <w:t>Ауезхан Б.</w:t>
      </w:r>
    </w:p>
    <w:p w14:paraId="00836130" w14:textId="77777777" w:rsidR="00CE62B3" w:rsidRDefault="00CE62B3" w:rsidP="00B02233">
      <w:pPr>
        <w:pStyle w:val="a3"/>
        <w:ind w:left="567" w:firstLine="0"/>
        <w:rPr>
          <w:sz w:val="20"/>
        </w:rPr>
      </w:pPr>
    </w:p>
    <w:p w14:paraId="4B3426C9" w14:textId="77777777" w:rsidR="00CE62B3" w:rsidRDefault="00CE62B3">
      <w:pPr>
        <w:pStyle w:val="a3"/>
        <w:rPr>
          <w:sz w:val="20"/>
        </w:rPr>
        <w:sectPr w:rsidR="00CE62B3">
          <w:pgSz w:w="11900" w:h="16840"/>
          <w:pgMar w:top="240" w:right="0" w:bottom="0" w:left="0" w:header="720" w:footer="720" w:gutter="0"/>
          <w:cols w:space="720"/>
        </w:sectPr>
      </w:pPr>
    </w:p>
    <w:tbl>
      <w:tblPr>
        <w:tblW w:w="0" w:type="auto"/>
        <w:tblInd w:w="209" w:type="dxa"/>
        <w:tblLayout w:type="fixed"/>
        <w:tblCellMar>
          <w:left w:w="0" w:type="dxa"/>
          <w:right w:w="0" w:type="dxa"/>
        </w:tblCellMar>
        <w:tblLook w:val="04A0" w:firstRow="1" w:lastRow="0" w:firstColumn="1" w:lastColumn="0" w:noHBand="0" w:noVBand="1"/>
      </w:tblPr>
      <w:tblGrid>
        <w:gridCol w:w="7409"/>
        <w:gridCol w:w="2416"/>
      </w:tblGrid>
      <w:tr w:rsidR="00CE62B3" w14:paraId="4CA6DE90" w14:textId="77777777">
        <w:trPr>
          <w:trHeight w:val="269"/>
        </w:trPr>
        <w:tc>
          <w:tcPr>
            <w:tcW w:w="7409" w:type="dxa"/>
          </w:tcPr>
          <w:p w14:paraId="2AC0B747" w14:textId="77777777" w:rsidR="00CE62B3" w:rsidRDefault="008E5282">
            <w:pPr>
              <w:pStyle w:val="TableParagraph"/>
              <w:spacing w:line="250" w:lineRule="exact"/>
              <w:ind w:left="3661"/>
              <w:rPr>
                <w:b/>
                <w:sz w:val="24"/>
              </w:rPr>
            </w:pPr>
            <w:r>
              <w:rPr>
                <w:b/>
                <w:spacing w:val="-2"/>
                <w:sz w:val="24"/>
              </w:rPr>
              <w:lastRenderedPageBreak/>
              <w:t>СОДЕРЖАНИЕ</w:t>
            </w:r>
          </w:p>
        </w:tc>
        <w:tc>
          <w:tcPr>
            <w:tcW w:w="2416" w:type="dxa"/>
          </w:tcPr>
          <w:p w14:paraId="3E43DDF5" w14:textId="77777777" w:rsidR="00CE62B3" w:rsidRDefault="00CE62B3">
            <w:pPr>
              <w:pStyle w:val="TableParagraph"/>
              <w:spacing w:line="240" w:lineRule="auto"/>
              <w:ind w:left="0"/>
              <w:rPr>
                <w:sz w:val="18"/>
              </w:rPr>
            </w:pPr>
          </w:p>
        </w:tc>
      </w:tr>
      <w:tr w:rsidR="00CE62B3" w14:paraId="2C6FF998" w14:textId="77777777">
        <w:trPr>
          <w:trHeight w:val="273"/>
        </w:trPr>
        <w:tc>
          <w:tcPr>
            <w:tcW w:w="7409" w:type="dxa"/>
          </w:tcPr>
          <w:p w14:paraId="38B51CFE" w14:textId="77777777" w:rsidR="00CE62B3" w:rsidRDefault="008E5282">
            <w:pPr>
              <w:pStyle w:val="TableParagraph"/>
              <w:spacing w:line="254" w:lineRule="exact"/>
              <w:ind w:left="50"/>
              <w:rPr>
                <w:sz w:val="24"/>
              </w:rPr>
            </w:pPr>
            <w:r>
              <w:rPr>
                <w:spacing w:val="-2"/>
                <w:sz w:val="24"/>
              </w:rPr>
              <w:t>Введение</w:t>
            </w:r>
          </w:p>
        </w:tc>
        <w:tc>
          <w:tcPr>
            <w:tcW w:w="2416" w:type="dxa"/>
          </w:tcPr>
          <w:p w14:paraId="17261E95" w14:textId="77777777" w:rsidR="00CE62B3" w:rsidRDefault="008E5282">
            <w:pPr>
              <w:pStyle w:val="TableParagraph"/>
              <w:spacing w:line="254" w:lineRule="exact"/>
              <w:ind w:left="0" w:right="111"/>
              <w:jc w:val="right"/>
              <w:rPr>
                <w:sz w:val="24"/>
              </w:rPr>
            </w:pPr>
            <w:r>
              <w:rPr>
                <w:spacing w:val="-10"/>
                <w:sz w:val="24"/>
              </w:rPr>
              <w:t>3</w:t>
            </w:r>
          </w:p>
        </w:tc>
      </w:tr>
      <w:tr w:rsidR="00CE62B3" w14:paraId="50711812" w14:textId="77777777">
        <w:trPr>
          <w:trHeight w:val="276"/>
        </w:trPr>
        <w:tc>
          <w:tcPr>
            <w:tcW w:w="7409" w:type="dxa"/>
          </w:tcPr>
          <w:p w14:paraId="5EC71049" w14:textId="77777777" w:rsidR="00CE62B3" w:rsidRDefault="008E5282">
            <w:pPr>
              <w:pStyle w:val="TableParagraph"/>
              <w:ind w:left="50"/>
              <w:rPr>
                <w:sz w:val="24"/>
              </w:rPr>
            </w:pPr>
            <w:r>
              <w:rPr>
                <w:sz w:val="24"/>
              </w:rPr>
              <w:t xml:space="preserve">Общие </w:t>
            </w:r>
            <w:r>
              <w:rPr>
                <w:spacing w:val="-2"/>
                <w:sz w:val="24"/>
              </w:rPr>
              <w:t>положения</w:t>
            </w:r>
          </w:p>
        </w:tc>
        <w:tc>
          <w:tcPr>
            <w:tcW w:w="2416" w:type="dxa"/>
          </w:tcPr>
          <w:p w14:paraId="15C8B915" w14:textId="77777777" w:rsidR="00CE62B3" w:rsidRDefault="008E5282">
            <w:pPr>
              <w:pStyle w:val="TableParagraph"/>
              <w:ind w:left="0" w:right="111"/>
              <w:jc w:val="right"/>
              <w:rPr>
                <w:sz w:val="24"/>
              </w:rPr>
            </w:pPr>
            <w:r>
              <w:rPr>
                <w:spacing w:val="-10"/>
                <w:sz w:val="24"/>
              </w:rPr>
              <w:t>3</w:t>
            </w:r>
          </w:p>
        </w:tc>
      </w:tr>
      <w:tr w:rsidR="00CE62B3" w14:paraId="564E4518" w14:textId="77777777">
        <w:trPr>
          <w:trHeight w:val="275"/>
        </w:trPr>
        <w:tc>
          <w:tcPr>
            <w:tcW w:w="7409" w:type="dxa"/>
          </w:tcPr>
          <w:p w14:paraId="1DB54248" w14:textId="77777777" w:rsidR="00CE62B3" w:rsidRDefault="008E5282">
            <w:pPr>
              <w:pStyle w:val="TableParagraph"/>
              <w:ind w:left="50"/>
              <w:rPr>
                <w:sz w:val="24"/>
              </w:rPr>
            </w:pPr>
            <w:r>
              <w:rPr>
                <w:sz w:val="24"/>
              </w:rPr>
              <w:t>Цели</w:t>
            </w:r>
            <w:r>
              <w:rPr>
                <w:spacing w:val="-2"/>
                <w:sz w:val="24"/>
              </w:rPr>
              <w:t xml:space="preserve"> </w:t>
            </w:r>
            <w:r>
              <w:rPr>
                <w:sz w:val="24"/>
              </w:rPr>
              <w:t>и</w:t>
            </w:r>
            <w:r>
              <w:rPr>
                <w:spacing w:val="-7"/>
                <w:sz w:val="24"/>
              </w:rPr>
              <w:t xml:space="preserve"> </w:t>
            </w:r>
            <w:r>
              <w:rPr>
                <w:sz w:val="24"/>
              </w:rPr>
              <w:t>задачи</w:t>
            </w:r>
            <w:r>
              <w:rPr>
                <w:spacing w:val="-1"/>
                <w:sz w:val="24"/>
              </w:rPr>
              <w:t xml:space="preserve"> </w:t>
            </w:r>
            <w:r>
              <w:rPr>
                <w:sz w:val="24"/>
              </w:rPr>
              <w:t>дипломного</w:t>
            </w:r>
            <w:r>
              <w:rPr>
                <w:spacing w:val="1"/>
                <w:sz w:val="24"/>
              </w:rPr>
              <w:t xml:space="preserve"> </w:t>
            </w:r>
            <w:r>
              <w:rPr>
                <w:spacing w:val="-2"/>
                <w:sz w:val="24"/>
              </w:rPr>
              <w:t>проектирования</w:t>
            </w:r>
          </w:p>
        </w:tc>
        <w:tc>
          <w:tcPr>
            <w:tcW w:w="2416" w:type="dxa"/>
          </w:tcPr>
          <w:p w14:paraId="4DBC9288" w14:textId="77777777" w:rsidR="00CE62B3" w:rsidRDefault="008E5282">
            <w:pPr>
              <w:pStyle w:val="TableParagraph"/>
              <w:ind w:left="0" w:right="111"/>
              <w:jc w:val="right"/>
              <w:rPr>
                <w:sz w:val="24"/>
              </w:rPr>
            </w:pPr>
            <w:r>
              <w:rPr>
                <w:spacing w:val="-10"/>
                <w:sz w:val="24"/>
              </w:rPr>
              <w:t>4</w:t>
            </w:r>
          </w:p>
        </w:tc>
      </w:tr>
      <w:tr w:rsidR="00CE62B3" w14:paraId="2C222D6D" w14:textId="77777777">
        <w:trPr>
          <w:trHeight w:val="275"/>
        </w:trPr>
        <w:tc>
          <w:tcPr>
            <w:tcW w:w="7409" w:type="dxa"/>
          </w:tcPr>
          <w:p w14:paraId="13BD93D2" w14:textId="77777777" w:rsidR="00CE62B3" w:rsidRDefault="008E5282">
            <w:pPr>
              <w:pStyle w:val="TableParagraph"/>
              <w:ind w:left="50"/>
              <w:rPr>
                <w:sz w:val="24"/>
              </w:rPr>
            </w:pPr>
            <w:r>
              <w:rPr>
                <w:sz w:val="24"/>
              </w:rPr>
              <w:t>Выбор</w:t>
            </w:r>
            <w:r>
              <w:rPr>
                <w:spacing w:val="-5"/>
                <w:sz w:val="24"/>
              </w:rPr>
              <w:t xml:space="preserve"> </w:t>
            </w:r>
            <w:r>
              <w:rPr>
                <w:sz w:val="24"/>
              </w:rPr>
              <w:t>темы</w:t>
            </w:r>
            <w:r>
              <w:rPr>
                <w:spacing w:val="-3"/>
                <w:sz w:val="24"/>
              </w:rPr>
              <w:t xml:space="preserve"> </w:t>
            </w:r>
            <w:r>
              <w:rPr>
                <w:sz w:val="24"/>
              </w:rPr>
              <w:t xml:space="preserve">дипломного </w:t>
            </w:r>
            <w:r>
              <w:rPr>
                <w:spacing w:val="-2"/>
                <w:sz w:val="24"/>
              </w:rPr>
              <w:t>проектирования</w:t>
            </w:r>
          </w:p>
        </w:tc>
        <w:tc>
          <w:tcPr>
            <w:tcW w:w="2416" w:type="dxa"/>
          </w:tcPr>
          <w:p w14:paraId="6ADC9A8E" w14:textId="77777777" w:rsidR="00CE62B3" w:rsidRDefault="008E5282">
            <w:pPr>
              <w:pStyle w:val="TableParagraph"/>
              <w:ind w:left="0" w:right="111"/>
              <w:jc w:val="right"/>
              <w:rPr>
                <w:sz w:val="24"/>
              </w:rPr>
            </w:pPr>
            <w:r>
              <w:rPr>
                <w:spacing w:val="-10"/>
                <w:sz w:val="24"/>
              </w:rPr>
              <w:t>4</w:t>
            </w:r>
          </w:p>
        </w:tc>
      </w:tr>
      <w:tr w:rsidR="00CE62B3" w14:paraId="45D94EDF" w14:textId="77777777">
        <w:trPr>
          <w:trHeight w:val="276"/>
        </w:trPr>
        <w:tc>
          <w:tcPr>
            <w:tcW w:w="7409" w:type="dxa"/>
          </w:tcPr>
          <w:p w14:paraId="3635818B" w14:textId="77777777" w:rsidR="00CE62B3" w:rsidRDefault="008E5282">
            <w:pPr>
              <w:pStyle w:val="TableParagraph"/>
              <w:ind w:left="50"/>
              <w:rPr>
                <w:sz w:val="24"/>
              </w:rPr>
            </w:pPr>
            <w:r>
              <w:rPr>
                <w:sz w:val="24"/>
              </w:rPr>
              <w:t>Состав</w:t>
            </w:r>
            <w:r>
              <w:rPr>
                <w:spacing w:val="-5"/>
                <w:sz w:val="24"/>
              </w:rPr>
              <w:t xml:space="preserve"> </w:t>
            </w:r>
            <w:r>
              <w:rPr>
                <w:sz w:val="24"/>
              </w:rPr>
              <w:t>дипломного</w:t>
            </w:r>
            <w:r>
              <w:rPr>
                <w:spacing w:val="-2"/>
                <w:sz w:val="24"/>
              </w:rPr>
              <w:t xml:space="preserve"> проекта</w:t>
            </w:r>
          </w:p>
        </w:tc>
        <w:tc>
          <w:tcPr>
            <w:tcW w:w="2416" w:type="dxa"/>
          </w:tcPr>
          <w:p w14:paraId="3DB78E42" w14:textId="77777777" w:rsidR="00CE62B3" w:rsidRDefault="008E5282">
            <w:pPr>
              <w:pStyle w:val="TableParagraph"/>
              <w:ind w:left="0" w:right="111"/>
              <w:jc w:val="right"/>
              <w:rPr>
                <w:sz w:val="24"/>
              </w:rPr>
            </w:pPr>
            <w:r>
              <w:rPr>
                <w:spacing w:val="-10"/>
                <w:sz w:val="24"/>
              </w:rPr>
              <w:t>4</w:t>
            </w:r>
          </w:p>
        </w:tc>
      </w:tr>
      <w:tr w:rsidR="00CE62B3" w14:paraId="047D794E" w14:textId="77777777">
        <w:trPr>
          <w:trHeight w:val="276"/>
        </w:trPr>
        <w:tc>
          <w:tcPr>
            <w:tcW w:w="7409" w:type="dxa"/>
          </w:tcPr>
          <w:p w14:paraId="3CB39322" w14:textId="77777777" w:rsidR="00CE62B3" w:rsidRDefault="008E5282">
            <w:pPr>
              <w:pStyle w:val="TableParagraph"/>
              <w:ind w:left="50"/>
              <w:rPr>
                <w:sz w:val="24"/>
              </w:rPr>
            </w:pPr>
            <w:r>
              <w:rPr>
                <w:sz w:val="24"/>
              </w:rPr>
              <w:t>Задание</w:t>
            </w:r>
            <w:r>
              <w:rPr>
                <w:spacing w:val="-3"/>
                <w:sz w:val="24"/>
              </w:rPr>
              <w:t xml:space="preserve"> </w:t>
            </w:r>
            <w:r>
              <w:rPr>
                <w:sz w:val="24"/>
              </w:rPr>
              <w:t>на</w:t>
            </w:r>
            <w:r>
              <w:rPr>
                <w:spacing w:val="-2"/>
                <w:sz w:val="24"/>
              </w:rPr>
              <w:t xml:space="preserve"> </w:t>
            </w:r>
            <w:r>
              <w:rPr>
                <w:sz w:val="24"/>
              </w:rPr>
              <w:t>дипломное</w:t>
            </w:r>
            <w:r>
              <w:rPr>
                <w:spacing w:val="-6"/>
                <w:sz w:val="24"/>
              </w:rPr>
              <w:t xml:space="preserve"> </w:t>
            </w:r>
            <w:r>
              <w:rPr>
                <w:spacing w:val="-2"/>
                <w:sz w:val="24"/>
              </w:rPr>
              <w:t>проектирование</w:t>
            </w:r>
          </w:p>
        </w:tc>
        <w:tc>
          <w:tcPr>
            <w:tcW w:w="2416" w:type="dxa"/>
          </w:tcPr>
          <w:p w14:paraId="50205C30" w14:textId="77777777" w:rsidR="00CE62B3" w:rsidRDefault="008E5282">
            <w:pPr>
              <w:pStyle w:val="TableParagraph"/>
              <w:ind w:left="0" w:right="111"/>
              <w:jc w:val="right"/>
              <w:rPr>
                <w:sz w:val="24"/>
              </w:rPr>
            </w:pPr>
            <w:r>
              <w:rPr>
                <w:spacing w:val="-10"/>
                <w:sz w:val="24"/>
              </w:rPr>
              <w:t>6</w:t>
            </w:r>
          </w:p>
        </w:tc>
      </w:tr>
      <w:tr w:rsidR="00CE62B3" w14:paraId="6E617D76" w14:textId="77777777">
        <w:trPr>
          <w:trHeight w:val="275"/>
        </w:trPr>
        <w:tc>
          <w:tcPr>
            <w:tcW w:w="7409" w:type="dxa"/>
          </w:tcPr>
          <w:p w14:paraId="5CA34CF9" w14:textId="77777777" w:rsidR="00CE62B3" w:rsidRDefault="008E5282">
            <w:pPr>
              <w:pStyle w:val="TableParagraph"/>
              <w:ind w:left="50"/>
              <w:rPr>
                <w:sz w:val="24"/>
              </w:rPr>
            </w:pPr>
            <w:r>
              <w:rPr>
                <w:sz w:val="24"/>
              </w:rPr>
              <w:t>Содержание</w:t>
            </w:r>
            <w:r>
              <w:rPr>
                <w:spacing w:val="-5"/>
                <w:sz w:val="24"/>
              </w:rPr>
              <w:t xml:space="preserve"> </w:t>
            </w:r>
            <w:r>
              <w:rPr>
                <w:sz w:val="24"/>
              </w:rPr>
              <w:t>пояснительной</w:t>
            </w:r>
            <w:r>
              <w:rPr>
                <w:spacing w:val="-6"/>
                <w:sz w:val="24"/>
              </w:rPr>
              <w:t xml:space="preserve"> </w:t>
            </w:r>
            <w:r>
              <w:rPr>
                <w:spacing w:val="-2"/>
                <w:sz w:val="24"/>
              </w:rPr>
              <w:t>записки</w:t>
            </w:r>
          </w:p>
        </w:tc>
        <w:tc>
          <w:tcPr>
            <w:tcW w:w="2416" w:type="dxa"/>
          </w:tcPr>
          <w:p w14:paraId="7FCCC9AA" w14:textId="77777777" w:rsidR="00CE62B3" w:rsidRDefault="008E5282">
            <w:pPr>
              <w:pStyle w:val="TableParagraph"/>
              <w:ind w:left="0" w:right="111"/>
              <w:jc w:val="right"/>
              <w:rPr>
                <w:sz w:val="24"/>
              </w:rPr>
            </w:pPr>
            <w:r>
              <w:rPr>
                <w:spacing w:val="-10"/>
                <w:sz w:val="24"/>
              </w:rPr>
              <w:t>6</w:t>
            </w:r>
          </w:p>
        </w:tc>
      </w:tr>
      <w:tr w:rsidR="00CE62B3" w14:paraId="0259EC1D" w14:textId="77777777">
        <w:trPr>
          <w:trHeight w:val="275"/>
        </w:trPr>
        <w:tc>
          <w:tcPr>
            <w:tcW w:w="7409" w:type="dxa"/>
          </w:tcPr>
          <w:p w14:paraId="2D16F7B4" w14:textId="77777777" w:rsidR="00CE62B3" w:rsidRDefault="008E5282">
            <w:pPr>
              <w:pStyle w:val="TableParagraph"/>
              <w:ind w:left="50"/>
              <w:rPr>
                <w:sz w:val="24"/>
              </w:rPr>
            </w:pPr>
            <w:r>
              <w:rPr>
                <w:sz w:val="24"/>
              </w:rPr>
              <w:t>Требования</w:t>
            </w:r>
            <w:r>
              <w:rPr>
                <w:spacing w:val="-2"/>
                <w:sz w:val="24"/>
              </w:rPr>
              <w:t xml:space="preserve"> </w:t>
            </w:r>
            <w:r>
              <w:rPr>
                <w:sz w:val="24"/>
              </w:rPr>
              <w:t>к</w:t>
            </w:r>
            <w:r>
              <w:rPr>
                <w:spacing w:val="-6"/>
                <w:sz w:val="24"/>
              </w:rPr>
              <w:t xml:space="preserve"> </w:t>
            </w:r>
            <w:r>
              <w:rPr>
                <w:sz w:val="24"/>
              </w:rPr>
              <w:t>оформлению</w:t>
            </w:r>
            <w:r>
              <w:rPr>
                <w:spacing w:val="-3"/>
                <w:sz w:val="24"/>
              </w:rPr>
              <w:t xml:space="preserve"> </w:t>
            </w:r>
            <w:r>
              <w:rPr>
                <w:sz w:val="24"/>
              </w:rPr>
              <w:t>пояснительной</w:t>
            </w:r>
            <w:r>
              <w:rPr>
                <w:spacing w:val="-4"/>
                <w:sz w:val="24"/>
              </w:rPr>
              <w:t xml:space="preserve"> </w:t>
            </w:r>
            <w:r>
              <w:rPr>
                <w:spacing w:val="-2"/>
                <w:sz w:val="24"/>
              </w:rPr>
              <w:t>записки</w:t>
            </w:r>
          </w:p>
        </w:tc>
        <w:tc>
          <w:tcPr>
            <w:tcW w:w="2416" w:type="dxa"/>
          </w:tcPr>
          <w:p w14:paraId="65297427" w14:textId="77777777" w:rsidR="00CE62B3" w:rsidRDefault="008E5282">
            <w:pPr>
              <w:pStyle w:val="TableParagraph"/>
              <w:ind w:left="0" w:right="111"/>
              <w:jc w:val="right"/>
              <w:rPr>
                <w:sz w:val="24"/>
              </w:rPr>
            </w:pPr>
            <w:r>
              <w:rPr>
                <w:spacing w:val="-10"/>
                <w:sz w:val="24"/>
              </w:rPr>
              <w:t>8</w:t>
            </w:r>
          </w:p>
        </w:tc>
      </w:tr>
      <w:tr w:rsidR="00CE62B3" w14:paraId="59B67C75" w14:textId="77777777">
        <w:trPr>
          <w:trHeight w:val="275"/>
        </w:trPr>
        <w:tc>
          <w:tcPr>
            <w:tcW w:w="7409" w:type="dxa"/>
          </w:tcPr>
          <w:p w14:paraId="4EC3D63F" w14:textId="77777777" w:rsidR="00CE62B3" w:rsidRDefault="008E5282">
            <w:pPr>
              <w:pStyle w:val="TableParagraph"/>
              <w:ind w:left="50"/>
              <w:rPr>
                <w:sz w:val="24"/>
              </w:rPr>
            </w:pPr>
            <w:r>
              <w:rPr>
                <w:sz w:val="24"/>
              </w:rPr>
              <w:t>Порядок</w:t>
            </w:r>
            <w:r>
              <w:rPr>
                <w:spacing w:val="-8"/>
                <w:sz w:val="24"/>
              </w:rPr>
              <w:t xml:space="preserve"> </w:t>
            </w:r>
            <w:r>
              <w:rPr>
                <w:sz w:val="24"/>
              </w:rPr>
              <w:t>выполнения</w:t>
            </w:r>
            <w:r>
              <w:rPr>
                <w:spacing w:val="-6"/>
                <w:sz w:val="24"/>
              </w:rPr>
              <w:t xml:space="preserve"> </w:t>
            </w:r>
            <w:r>
              <w:rPr>
                <w:sz w:val="24"/>
              </w:rPr>
              <w:t>дипломного</w:t>
            </w:r>
            <w:r>
              <w:rPr>
                <w:spacing w:val="-1"/>
                <w:sz w:val="24"/>
              </w:rPr>
              <w:t xml:space="preserve"> </w:t>
            </w:r>
            <w:r>
              <w:rPr>
                <w:spacing w:val="-2"/>
                <w:sz w:val="24"/>
              </w:rPr>
              <w:t>проекта</w:t>
            </w:r>
          </w:p>
        </w:tc>
        <w:tc>
          <w:tcPr>
            <w:tcW w:w="2416" w:type="dxa"/>
          </w:tcPr>
          <w:p w14:paraId="49FF1431" w14:textId="77777777" w:rsidR="00CE62B3" w:rsidRDefault="008E5282">
            <w:pPr>
              <w:pStyle w:val="TableParagraph"/>
              <w:ind w:left="0" w:right="49"/>
              <w:jc w:val="right"/>
              <w:rPr>
                <w:sz w:val="24"/>
              </w:rPr>
            </w:pPr>
            <w:r>
              <w:rPr>
                <w:spacing w:val="-5"/>
                <w:sz w:val="24"/>
              </w:rPr>
              <w:t>13</w:t>
            </w:r>
          </w:p>
        </w:tc>
      </w:tr>
      <w:tr w:rsidR="00CE62B3" w14:paraId="74F22A41" w14:textId="77777777">
        <w:trPr>
          <w:trHeight w:val="269"/>
        </w:trPr>
        <w:tc>
          <w:tcPr>
            <w:tcW w:w="7409" w:type="dxa"/>
          </w:tcPr>
          <w:p w14:paraId="48D17A7B" w14:textId="77777777" w:rsidR="00CE62B3" w:rsidRDefault="008E5282">
            <w:pPr>
              <w:pStyle w:val="TableParagraph"/>
              <w:spacing w:line="250" w:lineRule="exact"/>
              <w:ind w:left="50"/>
              <w:rPr>
                <w:sz w:val="24"/>
              </w:rPr>
            </w:pPr>
            <w:r>
              <w:rPr>
                <w:sz w:val="24"/>
              </w:rPr>
              <w:t>Список</w:t>
            </w:r>
            <w:r>
              <w:rPr>
                <w:spacing w:val="-5"/>
                <w:sz w:val="24"/>
              </w:rPr>
              <w:t xml:space="preserve"> </w:t>
            </w:r>
            <w:r>
              <w:rPr>
                <w:sz w:val="24"/>
              </w:rPr>
              <w:t>использованных</w:t>
            </w:r>
            <w:r>
              <w:rPr>
                <w:spacing w:val="-7"/>
                <w:sz w:val="24"/>
              </w:rPr>
              <w:t xml:space="preserve"> </w:t>
            </w:r>
            <w:r>
              <w:rPr>
                <w:spacing w:val="-2"/>
                <w:sz w:val="24"/>
              </w:rPr>
              <w:t>источников</w:t>
            </w:r>
          </w:p>
        </w:tc>
        <w:tc>
          <w:tcPr>
            <w:tcW w:w="2416" w:type="dxa"/>
          </w:tcPr>
          <w:p w14:paraId="2754A2B1" w14:textId="77777777" w:rsidR="00CE62B3" w:rsidRDefault="008E5282">
            <w:pPr>
              <w:pStyle w:val="TableParagraph"/>
              <w:spacing w:line="250" w:lineRule="exact"/>
              <w:ind w:left="0" w:right="49"/>
              <w:jc w:val="right"/>
              <w:rPr>
                <w:sz w:val="24"/>
              </w:rPr>
            </w:pPr>
            <w:r>
              <w:rPr>
                <w:spacing w:val="-5"/>
                <w:sz w:val="24"/>
              </w:rPr>
              <w:t>14</w:t>
            </w:r>
          </w:p>
        </w:tc>
      </w:tr>
    </w:tbl>
    <w:p w14:paraId="094BE42C" w14:textId="77777777" w:rsidR="00CE62B3" w:rsidRDefault="00CE62B3">
      <w:pPr>
        <w:pStyle w:val="TableParagraph"/>
        <w:spacing w:line="250" w:lineRule="exact"/>
        <w:jc w:val="right"/>
        <w:rPr>
          <w:sz w:val="24"/>
        </w:rPr>
        <w:sectPr w:rsidR="00CE62B3">
          <w:pgSz w:w="11910" w:h="16840"/>
          <w:pgMar w:top="820" w:right="425" w:bottom="280" w:left="992" w:header="720" w:footer="720" w:gutter="0"/>
          <w:cols w:space="720"/>
        </w:sectPr>
      </w:pPr>
    </w:p>
    <w:p w14:paraId="3F7D1678" w14:textId="77777777" w:rsidR="00CE62B3" w:rsidRDefault="008E5282">
      <w:pPr>
        <w:pStyle w:val="1"/>
        <w:spacing w:before="68"/>
        <w:ind w:right="375"/>
      </w:pPr>
      <w:bookmarkStart w:id="1" w:name="ВВЕДЕНИЕ"/>
      <w:bookmarkEnd w:id="1"/>
      <w:r>
        <w:rPr>
          <w:spacing w:val="-2"/>
        </w:rPr>
        <w:lastRenderedPageBreak/>
        <w:t>ВВЕДЕНИЕ</w:t>
      </w:r>
    </w:p>
    <w:p w14:paraId="3CD3D30F" w14:textId="77777777" w:rsidR="00CE62B3" w:rsidRPr="00941CB2" w:rsidRDefault="008E5282" w:rsidP="00941CB2">
      <w:pPr>
        <w:pStyle w:val="a3"/>
        <w:spacing w:before="271"/>
        <w:ind w:right="146"/>
        <w:jc w:val="both"/>
        <w:rPr>
          <w:lang w:val="kk-KZ"/>
        </w:rPr>
      </w:pPr>
      <w:r>
        <w:t>Методические указания по выполнению дипломных проектов разработаны для специальности 06130100 «Программное обеспечение»</w:t>
      </w:r>
      <w:r w:rsidR="00941CB2">
        <w:rPr>
          <w:lang w:val="kk-KZ"/>
        </w:rPr>
        <w:t xml:space="preserve"> и </w:t>
      </w:r>
      <w:r w:rsidR="00941CB2" w:rsidRPr="00941CB2">
        <w:rPr>
          <w:lang w:val="kk-KZ"/>
        </w:rPr>
        <w:t>06120200</w:t>
      </w:r>
      <w:r w:rsidR="00941CB2">
        <w:rPr>
          <w:lang w:val="kk-KZ"/>
        </w:rPr>
        <w:t xml:space="preserve"> «</w:t>
      </w:r>
      <w:r w:rsidR="00941CB2" w:rsidRPr="00941CB2">
        <w:rPr>
          <w:lang w:val="kk-KZ"/>
        </w:rPr>
        <w:t>Системы информационной безопасности</w:t>
      </w:r>
      <w:r w:rsidR="00941CB2">
        <w:rPr>
          <w:lang w:val="kk-KZ"/>
        </w:rPr>
        <w:t>».</w:t>
      </w:r>
    </w:p>
    <w:p w14:paraId="2554BBA5" w14:textId="77777777" w:rsidR="00CE62B3" w:rsidRDefault="008E5282">
      <w:pPr>
        <w:pStyle w:val="a3"/>
        <w:spacing w:before="3"/>
        <w:ind w:right="142"/>
        <w:jc w:val="both"/>
      </w:pPr>
      <w:r>
        <w:t>В методических указаниях раскрываются содержание, порядок и последовательность рассмотрения вопросов при работе студентов над дипломным проектом.</w:t>
      </w:r>
    </w:p>
    <w:p w14:paraId="3EAF7093" w14:textId="77777777" w:rsidR="00CE62B3" w:rsidRDefault="008E5282">
      <w:pPr>
        <w:pStyle w:val="a3"/>
        <w:spacing w:before="3" w:line="237" w:lineRule="auto"/>
        <w:ind w:right="143"/>
        <w:jc w:val="both"/>
      </w:pPr>
      <w:r>
        <w:t>Дипломный проект – это итоговая самостоятельная работа</w:t>
      </w:r>
      <w:r>
        <w:rPr>
          <w:spacing w:val="-3"/>
        </w:rPr>
        <w:t xml:space="preserve"> </w:t>
      </w:r>
      <w:r>
        <w:t xml:space="preserve">обучающегося, представляющая собой обобщение результатов освоения обучающимся образовательной программы </w:t>
      </w:r>
      <w:proofErr w:type="spellStart"/>
      <w:r>
        <w:t>ТиПО</w:t>
      </w:r>
      <w:proofErr w:type="spellEnd"/>
      <w:r>
        <w:t>.</w:t>
      </w:r>
    </w:p>
    <w:p w14:paraId="6B7E83C0" w14:textId="77777777" w:rsidR="00CE62B3" w:rsidRDefault="008E5282">
      <w:pPr>
        <w:pStyle w:val="a3"/>
        <w:spacing w:before="3"/>
        <w:ind w:right="141"/>
        <w:jc w:val="both"/>
      </w:pPr>
      <w:r>
        <w:t>Этап дипломного проектирования по данной специальности требует от студентов высокого уровня подготовки, умения выбрать и обосновать решение стоящих перед ним проблем, навыков работы</w:t>
      </w:r>
      <w:r>
        <w:rPr>
          <w:spacing w:val="-15"/>
        </w:rPr>
        <w:t xml:space="preserve"> </w:t>
      </w:r>
      <w:r>
        <w:t>с</w:t>
      </w:r>
      <w:r>
        <w:rPr>
          <w:spacing w:val="-15"/>
        </w:rPr>
        <w:t xml:space="preserve"> </w:t>
      </w:r>
      <w:r>
        <w:t>технической</w:t>
      </w:r>
      <w:r>
        <w:rPr>
          <w:spacing w:val="-15"/>
        </w:rPr>
        <w:t xml:space="preserve"> </w:t>
      </w:r>
      <w:r>
        <w:t>и</w:t>
      </w:r>
      <w:r>
        <w:rPr>
          <w:spacing w:val="-15"/>
        </w:rPr>
        <w:t xml:space="preserve"> </w:t>
      </w:r>
      <w:r>
        <w:t>справочной</w:t>
      </w:r>
      <w:r>
        <w:rPr>
          <w:spacing w:val="-15"/>
        </w:rPr>
        <w:t xml:space="preserve"> </w:t>
      </w:r>
      <w:r>
        <w:t>литературой,</w:t>
      </w:r>
      <w:r>
        <w:rPr>
          <w:spacing w:val="-15"/>
        </w:rPr>
        <w:t xml:space="preserve"> </w:t>
      </w:r>
      <w:r>
        <w:t>умения</w:t>
      </w:r>
      <w:r>
        <w:rPr>
          <w:spacing w:val="-15"/>
        </w:rPr>
        <w:t xml:space="preserve"> </w:t>
      </w:r>
      <w:r>
        <w:t>применять</w:t>
      </w:r>
      <w:r>
        <w:rPr>
          <w:spacing w:val="-15"/>
        </w:rPr>
        <w:t xml:space="preserve"> </w:t>
      </w:r>
      <w:r>
        <w:t>современные</w:t>
      </w:r>
      <w:r>
        <w:rPr>
          <w:spacing w:val="-15"/>
        </w:rPr>
        <w:t xml:space="preserve"> </w:t>
      </w:r>
      <w:r>
        <w:t>информационные технологии в своей деятельности.</w:t>
      </w:r>
    </w:p>
    <w:p w14:paraId="6F916079" w14:textId="77777777" w:rsidR="00CE62B3" w:rsidRDefault="008E5282">
      <w:pPr>
        <w:pStyle w:val="a3"/>
        <w:ind w:right="133"/>
        <w:jc w:val="both"/>
      </w:pPr>
      <w:r>
        <w:t>Во время дипломного проектирования студенты должны уметь использовать четкие формулировки конкретных</w:t>
      </w:r>
      <w:r>
        <w:rPr>
          <w:spacing w:val="-6"/>
        </w:rPr>
        <w:t xml:space="preserve"> </w:t>
      </w:r>
      <w:r>
        <w:t>предложений по проекту, применять знания</w:t>
      </w:r>
      <w:r>
        <w:rPr>
          <w:spacing w:val="-6"/>
        </w:rPr>
        <w:t xml:space="preserve"> </w:t>
      </w:r>
      <w:r>
        <w:t>и навыки, полученные</w:t>
      </w:r>
      <w:r>
        <w:rPr>
          <w:spacing w:val="-2"/>
        </w:rPr>
        <w:t xml:space="preserve"> </w:t>
      </w:r>
      <w:r>
        <w:t>при изучении общепрофессиональных дисциплин и профессиональных модулей, при прохождении профессиональных практик и производственного обучения.</w:t>
      </w:r>
    </w:p>
    <w:p w14:paraId="372EE863" w14:textId="77777777" w:rsidR="00CE62B3" w:rsidRDefault="00CE62B3">
      <w:pPr>
        <w:pStyle w:val="a3"/>
        <w:spacing w:before="3"/>
        <w:ind w:left="0" w:firstLine="0"/>
      </w:pPr>
    </w:p>
    <w:p w14:paraId="1D95DD22" w14:textId="77777777" w:rsidR="00CE62B3" w:rsidRDefault="008E5282">
      <w:pPr>
        <w:pStyle w:val="1"/>
        <w:spacing w:before="1"/>
        <w:ind w:right="367"/>
      </w:pPr>
      <w:bookmarkStart w:id="2" w:name="ОБЩИЕ_ПОЛОЖЕНИЯ"/>
      <w:bookmarkEnd w:id="2"/>
      <w:r>
        <w:t>ОБЩИЕ</w:t>
      </w:r>
      <w:r>
        <w:rPr>
          <w:spacing w:val="-1"/>
        </w:rPr>
        <w:t xml:space="preserve"> </w:t>
      </w:r>
      <w:r>
        <w:rPr>
          <w:spacing w:val="-2"/>
        </w:rPr>
        <w:t>ПОЛОЖЕНИЯ</w:t>
      </w:r>
    </w:p>
    <w:p w14:paraId="1951198D" w14:textId="77777777" w:rsidR="00CE62B3" w:rsidRDefault="008E5282">
      <w:pPr>
        <w:pStyle w:val="a3"/>
        <w:spacing w:before="271"/>
        <w:ind w:right="141"/>
        <w:jc w:val="both"/>
      </w:pPr>
      <w:r>
        <w:t>Дипломный проект является завершающей стадией обучения студента колледжа, характеризующей уровень его подготовки как специалиста, его способность к самостоятельной работе и самообразованию. Дипломный проект представляет собой законченную проектную, программную или технологическую разработку, в которой решается актуальная задача для направления «06130100 «Программное обеспечение»</w:t>
      </w:r>
      <w:r w:rsidR="00941CB2">
        <w:rPr>
          <w:lang w:val="kk-KZ"/>
        </w:rPr>
        <w:t xml:space="preserve"> и </w:t>
      </w:r>
      <w:r w:rsidR="00941CB2" w:rsidRPr="00941CB2">
        <w:rPr>
          <w:lang w:val="kk-KZ"/>
        </w:rPr>
        <w:t>06120200</w:t>
      </w:r>
      <w:r w:rsidR="00941CB2">
        <w:rPr>
          <w:lang w:val="kk-KZ"/>
        </w:rPr>
        <w:t xml:space="preserve"> «</w:t>
      </w:r>
      <w:r w:rsidR="00941CB2" w:rsidRPr="00941CB2">
        <w:rPr>
          <w:lang w:val="kk-KZ"/>
        </w:rPr>
        <w:t>Системы информационной безопасности</w:t>
      </w:r>
      <w:r w:rsidR="00941CB2">
        <w:rPr>
          <w:lang w:val="kk-KZ"/>
        </w:rPr>
        <w:t xml:space="preserve">» </w:t>
      </w:r>
      <w:r>
        <w:t>по проектированию одного или нескольких объектов профессиональной деятельности и их компонентов.</w:t>
      </w:r>
    </w:p>
    <w:p w14:paraId="574DF28A" w14:textId="77777777" w:rsidR="00CE62B3" w:rsidRDefault="008E5282">
      <w:pPr>
        <w:pStyle w:val="a3"/>
        <w:ind w:right="137"/>
        <w:jc w:val="both"/>
      </w:pPr>
      <w:r>
        <w:t>Дипломный</w:t>
      </w:r>
      <w:r>
        <w:rPr>
          <w:spacing w:val="-4"/>
        </w:rPr>
        <w:t xml:space="preserve"> </w:t>
      </w:r>
      <w:r>
        <w:t>проект</w:t>
      </w:r>
      <w:r>
        <w:rPr>
          <w:spacing w:val="-6"/>
        </w:rPr>
        <w:t xml:space="preserve"> </w:t>
      </w:r>
      <w:r>
        <w:t>по</w:t>
      </w:r>
      <w:r>
        <w:rPr>
          <w:spacing w:val="-2"/>
        </w:rPr>
        <w:t xml:space="preserve"> </w:t>
      </w:r>
      <w:r>
        <w:t>содержанию</w:t>
      </w:r>
      <w:r>
        <w:rPr>
          <w:spacing w:val="-9"/>
        </w:rPr>
        <w:t xml:space="preserve"> </w:t>
      </w:r>
      <w:r>
        <w:t>должен</w:t>
      </w:r>
      <w:r>
        <w:rPr>
          <w:spacing w:val="-6"/>
        </w:rPr>
        <w:t xml:space="preserve"> </w:t>
      </w:r>
      <w:r>
        <w:t>соответствовать</w:t>
      </w:r>
      <w:r>
        <w:rPr>
          <w:spacing w:val="-10"/>
        </w:rPr>
        <w:t xml:space="preserve"> </w:t>
      </w:r>
      <w:r>
        <w:t>современному</w:t>
      </w:r>
      <w:r>
        <w:rPr>
          <w:spacing w:val="-12"/>
        </w:rPr>
        <w:t xml:space="preserve"> </w:t>
      </w:r>
      <w:r>
        <w:t>уровню</w:t>
      </w:r>
      <w:r>
        <w:rPr>
          <w:spacing w:val="-9"/>
        </w:rPr>
        <w:t xml:space="preserve"> </w:t>
      </w:r>
      <w:r>
        <w:t>развития науки и технологий в</w:t>
      </w:r>
      <w:r>
        <w:rPr>
          <w:spacing w:val="-1"/>
        </w:rPr>
        <w:t xml:space="preserve"> </w:t>
      </w:r>
      <w:r>
        <w:t>области программного обеспечения. Важно учитывать последние тенденции и</w:t>
      </w:r>
      <w:r>
        <w:rPr>
          <w:spacing w:val="-15"/>
        </w:rPr>
        <w:t xml:space="preserve"> </w:t>
      </w:r>
      <w:r>
        <w:t>инновации</w:t>
      </w:r>
      <w:r>
        <w:rPr>
          <w:spacing w:val="-15"/>
        </w:rPr>
        <w:t xml:space="preserve"> </w:t>
      </w:r>
      <w:r>
        <w:t>в</w:t>
      </w:r>
      <w:r>
        <w:rPr>
          <w:spacing w:val="-15"/>
        </w:rPr>
        <w:t xml:space="preserve"> </w:t>
      </w:r>
      <w:r>
        <w:t>отрасли,</w:t>
      </w:r>
      <w:r>
        <w:rPr>
          <w:spacing w:val="-15"/>
        </w:rPr>
        <w:t xml:space="preserve"> </w:t>
      </w:r>
      <w:r>
        <w:t>чтобы</w:t>
      </w:r>
      <w:r>
        <w:rPr>
          <w:spacing w:val="-15"/>
        </w:rPr>
        <w:t xml:space="preserve"> </w:t>
      </w:r>
      <w:r>
        <w:t>проект</w:t>
      </w:r>
      <w:r>
        <w:rPr>
          <w:spacing w:val="-15"/>
        </w:rPr>
        <w:t xml:space="preserve"> </w:t>
      </w:r>
      <w:r>
        <w:t>был</w:t>
      </w:r>
      <w:r>
        <w:rPr>
          <w:spacing w:val="-15"/>
        </w:rPr>
        <w:t xml:space="preserve"> </w:t>
      </w:r>
      <w:r>
        <w:t>актуальным</w:t>
      </w:r>
      <w:r>
        <w:rPr>
          <w:spacing w:val="-15"/>
        </w:rPr>
        <w:t xml:space="preserve"> </w:t>
      </w:r>
      <w:r>
        <w:t>и</w:t>
      </w:r>
      <w:r>
        <w:rPr>
          <w:spacing w:val="-15"/>
        </w:rPr>
        <w:t xml:space="preserve"> </w:t>
      </w:r>
      <w:r>
        <w:t>отвечал</w:t>
      </w:r>
      <w:r>
        <w:rPr>
          <w:spacing w:val="-14"/>
        </w:rPr>
        <w:t xml:space="preserve"> </w:t>
      </w:r>
      <w:r>
        <w:t>текущим</w:t>
      </w:r>
      <w:r>
        <w:rPr>
          <w:spacing w:val="-13"/>
        </w:rPr>
        <w:t xml:space="preserve"> </w:t>
      </w:r>
      <w:r>
        <w:t>требованиям</w:t>
      </w:r>
      <w:r>
        <w:rPr>
          <w:spacing w:val="-14"/>
        </w:rPr>
        <w:t xml:space="preserve"> </w:t>
      </w:r>
      <w:r>
        <w:t>рынка</w:t>
      </w:r>
      <w:r>
        <w:rPr>
          <w:spacing w:val="-15"/>
        </w:rPr>
        <w:t xml:space="preserve"> </w:t>
      </w:r>
      <w:r>
        <w:t>труда. Также необходимо соблюдать стандарты качества, как в программной реализации, так и в документации. Все эти аспекты будут являться ключевыми критериями для оценки дипломного проекта и принятия решения о его защите. Объем и степень сложности должны соответствовать теоретическим знаниям и практическим навыкам, полученным им в период обучения, а также в период прохождения учебной и производственной практик.</w:t>
      </w:r>
    </w:p>
    <w:p w14:paraId="645E7A70" w14:textId="77777777" w:rsidR="00CE62B3" w:rsidRDefault="008E5282">
      <w:pPr>
        <w:pStyle w:val="a3"/>
        <w:spacing w:before="1"/>
        <w:ind w:right="138"/>
        <w:jc w:val="both"/>
      </w:pPr>
      <w:r>
        <w:t>Дипломный проект является индивидуальной авторской работой студента. Пояснительная записка будет проверяться на уникальность с использованием системы антиплагиата, и оригинальность работы должна составлять не менее 50-60%. Важно отметить, что соответствие требованиям к оригинальности является одним из ключевых критериев оценки качества проекта.</w:t>
      </w:r>
    </w:p>
    <w:p w14:paraId="178C0085" w14:textId="77777777" w:rsidR="00CE62B3" w:rsidRDefault="008E5282">
      <w:pPr>
        <w:pStyle w:val="a3"/>
        <w:spacing w:before="1"/>
        <w:ind w:left="851" w:firstLine="0"/>
        <w:jc w:val="both"/>
      </w:pPr>
      <w:r>
        <w:t>Процесс</w:t>
      </w:r>
      <w:r>
        <w:rPr>
          <w:spacing w:val="67"/>
        </w:rPr>
        <w:t xml:space="preserve"> </w:t>
      </w:r>
      <w:r>
        <w:t>подготовки,</w:t>
      </w:r>
      <w:r>
        <w:rPr>
          <w:spacing w:val="67"/>
        </w:rPr>
        <w:t xml:space="preserve"> </w:t>
      </w:r>
      <w:r>
        <w:t>выполнения</w:t>
      </w:r>
      <w:r>
        <w:rPr>
          <w:spacing w:val="66"/>
        </w:rPr>
        <w:t xml:space="preserve"> </w:t>
      </w:r>
      <w:r>
        <w:t>и</w:t>
      </w:r>
      <w:r>
        <w:rPr>
          <w:spacing w:val="71"/>
        </w:rPr>
        <w:t xml:space="preserve"> </w:t>
      </w:r>
      <w:r>
        <w:t>защиты</w:t>
      </w:r>
      <w:r>
        <w:rPr>
          <w:spacing w:val="68"/>
        </w:rPr>
        <w:t xml:space="preserve"> </w:t>
      </w:r>
      <w:r>
        <w:t>дипломного</w:t>
      </w:r>
      <w:r>
        <w:rPr>
          <w:spacing w:val="71"/>
        </w:rPr>
        <w:t xml:space="preserve"> </w:t>
      </w:r>
      <w:r>
        <w:t>проекта</w:t>
      </w:r>
      <w:r>
        <w:rPr>
          <w:spacing w:val="69"/>
        </w:rPr>
        <w:t xml:space="preserve"> </w:t>
      </w:r>
      <w:r>
        <w:t>включает</w:t>
      </w:r>
      <w:r>
        <w:rPr>
          <w:spacing w:val="71"/>
        </w:rPr>
        <w:t xml:space="preserve"> </w:t>
      </w:r>
      <w:r>
        <w:rPr>
          <w:spacing w:val="-2"/>
        </w:rPr>
        <w:t>следующие</w:t>
      </w:r>
    </w:p>
    <w:p w14:paraId="70FC9C05" w14:textId="77777777" w:rsidR="00CE62B3" w:rsidRDefault="00CE62B3">
      <w:pPr>
        <w:pStyle w:val="a3"/>
        <w:jc w:val="both"/>
        <w:sectPr w:rsidR="00CE62B3">
          <w:footerReference w:type="default" r:id="rId9"/>
          <w:pgSz w:w="11910" w:h="16840"/>
          <w:pgMar w:top="760" w:right="425" w:bottom="440" w:left="992" w:header="0" w:footer="253" w:gutter="0"/>
          <w:pgNumType w:start="2"/>
          <w:cols w:space="720"/>
        </w:sectPr>
      </w:pPr>
    </w:p>
    <w:p w14:paraId="25FA6461" w14:textId="77777777" w:rsidR="00CE62B3" w:rsidRDefault="008E5282">
      <w:pPr>
        <w:pStyle w:val="a3"/>
        <w:spacing w:before="2"/>
        <w:ind w:firstLine="0"/>
      </w:pPr>
      <w:r>
        <w:rPr>
          <w:spacing w:val="-2"/>
        </w:rPr>
        <w:t>этапы:</w:t>
      </w:r>
    </w:p>
    <w:p w14:paraId="11E99AC2" w14:textId="77777777" w:rsidR="00CE62B3" w:rsidRDefault="008E5282">
      <w:pPr>
        <w:pStyle w:val="a4"/>
        <w:numPr>
          <w:ilvl w:val="0"/>
          <w:numId w:val="1"/>
        </w:numPr>
        <w:tabs>
          <w:tab w:val="left" w:pos="282"/>
        </w:tabs>
        <w:spacing w:before="276" w:line="240" w:lineRule="auto"/>
        <w:ind w:left="282" w:hanging="282"/>
        <w:jc w:val="left"/>
        <w:rPr>
          <w:sz w:val="24"/>
        </w:rPr>
      </w:pPr>
      <w:r>
        <w:br w:type="column"/>
      </w:r>
      <w:r>
        <w:rPr>
          <w:sz w:val="24"/>
        </w:rPr>
        <w:t>назначение</w:t>
      </w:r>
      <w:r>
        <w:rPr>
          <w:spacing w:val="-3"/>
          <w:sz w:val="24"/>
        </w:rPr>
        <w:t xml:space="preserve"> </w:t>
      </w:r>
      <w:r>
        <w:rPr>
          <w:spacing w:val="-2"/>
          <w:sz w:val="24"/>
        </w:rPr>
        <w:t>руководителя;</w:t>
      </w:r>
    </w:p>
    <w:p w14:paraId="49E2BCD3" w14:textId="77777777" w:rsidR="00CE62B3" w:rsidRDefault="008E5282">
      <w:pPr>
        <w:pStyle w:val="a4"/>
        <w:numPr>
          <w:ilvl w:val="0"/>
          <w:numId w:val="1"/>
        </w:numPr>
        <w:tabs>
          <w:tab w:val="left" w:pos="282"/>
        </w:tabs>
        <w:spacing w:before="2" w:line="275" w:lineRule="exact"/>
        <w:ind w:left="282" w:hanging="282"/>
        <w:jc w:val="left"/>
        <w:rPr>
          <w:sz w:val="24"/>
        </w:rPr>
      </w:pPr>
      <w:r>
        <w:rPr>
          <w:sz w:val="24"/>
        </w:rPr>
        <w:t>выбор</w:t>
      </w:r>
      <w:r>
        <w:rPr>
          <w:spacing w:val="-2"/>
          <w:sz w:val="24"/>
        </w:rPr>
        <w:t xml:space="preserve"> темы;</w:t>
      </w:r>
    </w:p>
    <w:p w14:paraId="1A72B4E9" w14:textId="77777777" w:rsidR="00CE62B3" w:rsidRDefault="008E5282">
      <w:pPr>
        <w:pStyle w:val="a4"/>
        <w:numPr>
          <w:ilvl w:val="0"/>
          <w:numId w:val="1"/>
        </w:numPr>
        <w:tabs>
          <w:tab w:val="left" w:pos="282"/>
        </w:tabs>
        <w:spacing w:line="275" w:lineRule="exact"/>
        <w:ind w:left="282" w:hanging="282"/>
        <w:jc w:val="left"/>
        <w:rPr>
          <w:sz w:val="24"/>
        </w:rPr>
      </w:pPr>
      <w:r>
        <w:rPr>
          <w:sz w:val="24"/>
        </w:rPr>
        <w:t>выдача</w:t>
      </w:r>
      <w:r>
        <w:rPr>
          <w:spacing w:val="-5"/>
          <w:sz w:val="24"/>
        </w:rPr>
        <w:t xml:space="preserve"> </w:t>
      </w:r>
      <w:r>
        <w:rPr>
          <w:sz w:val="24"/>
        </w:rPr>
        <w:t>задания</w:t>
      </w:r>
      <w:r>
        <w:rPr>
          <w:spacing w:val="-2"/>
          <w:sz w:val="24"/>
        </w:rPr>
        <w:t xml:space="preserve"> </w:t>
      </w:r>
      <w:r>
        <w:rPr>
          <w:sz w:val="24"/>
        </w:rPr>
        <w:t>на</w:t>
      </w:r>
      <w:r>
        <w:rPr>
          <w:spacing w:val="-7"/>
          <w:sz w:val="24"/>
        </w:rPr>
        <w:t xml:space="preserve"> </w:t>
      </w:r>
      <w:r>
        <w:rPr>
          <w:sz w:val="24"/>
        </w:rPr>
        <w:t>преддипломную</w:t>
      </w:r>
      <w:r>
        <w:rPr>
          <w:spacing w:val="-4"/>
          <w:sz w:val="24"/>
        </w:rPr>
        <w:t xml:space="preserve"> </w:t>
      </w:r>
      <w:r>
        <w:rPr>
          <w:sz w:val="24"/>
        </w:rPr>
        <w:t>практику</w:t>
      </w:r>
      <w:r>
        <w:rPr>
          <w:spacing w:val="-11"/>
          <w:sz w:val="24"/>
        </w:rPr>
        <w:t xml:space="preserve"> </w:t>
      </w:r>
      <w:r>
        <w:rPr>
          <w:sz w:val="24"/>
        </w:rPr>
        <w:t>и</w:t>
      </w:r>
      <w:r>
        <w:rPr>
          <w:spacing w:val="-1"/>
          <w:sz w:val="24"/>
        </w:rPr>
        <w:t xml:space="preserve"> </w:t>
      </w:r>
      <w:r>
        <w:rPr>
          <w:sz w:val="24"/>
        </w:rPr>
        <w:t>задание</w:t>
      </w:r>
      <w:r>
        <w:rPr>
          <w:spacing w:val="-2"/>
          <w:sz w:val="24"/>
        </w:rPr>
        <w:t xml:space="preserve"> </w:t>
      </w:r>
      <w:r>
        <w:rPr>
          <w:sz w:val="24"/>
        </w:rPr>
        <w:t>на</w:t>
      </w:r>
      <w:r>
        <w:rPr>
          <w:spacing w:val="-3"/>
          <w:sz w:val="24"/>
        </w:rPr>
        <w:t xml:space="preserve"> </w:t>
      </w:r>
      <w:r>
        <w:rPr>
          <w:sz w:val="24"/>
        </w:rPr>
        <w:t>дипломный</w:t>
      </w:r>
      <w:r>
        <w:rPr>
          <w:spacing w:val="-5"/>
          <w:sz w:val="24"/>
        </w:rPr>
        <w:t xml:space="preserve"> </w:t>
      </w:r>
      <w:r>
        <w:rPr>
          <w:spacing w:val="-2"/>
          <w:sz w:val="24"/>
        </w:rPr>
        <w:t>проект;</w:t>
      </w:r>
    </w:p>
    <w:p w14:paraId="3D930258" w14:textId="77777777" w:rsidR="00CE62B3" w:rsidRDefault="008E5282">
      <w:pPr>
        <w:pStyle w:val="a4"/>
        <w:numPr>
          <w:ilvl w:val="0"/>
          <w:numId w:val="1"/>
        </w:numPr>
        <w:tabs>
          <w:tab w:val="left" w:pos="282"/>
        </w:tabs>
        <w:spacing w:before="2" w:line="240" w:lineRule="auto"/>
        <w:ind w:left="282" w:hanging="282"/>
        <w:jc w:val="left"/>
        <w:rPr>
          <w:sz w:val="24"/>
        </w:rPr>
      </w:pPr>
      <w:r>
        <w:rPr>
          <w:sz w:val="24"/>
        </w:rPr>
        <w:t>анализ</w:t>
      </w:r>
      <w:r>
        <w:rPr>
          <w:spacing w:val="20"/>
          <w:sz w:val="24"/>
        </w:rPr>
        <w:t xml:space="preserve"> </w:t>
      </w:r>
      <w:r>
        <w:rPr>
          <w:sz w:val="24"/>
        </w:rPr>
        <w:t>задания</w:t>
      </w:r>
      <w:r>
        <w:rPr>
          <w:spacing w:val="21"/>
          <w:sz w:val="24"/>
        </w:rPr>
        <w:t xml:space="preserve"> </w:t>
      </w:r>
      <w:r>
        <w:rPr>
          <w:sz w:val="24"/>
        </w:rPr>
        <w:t>дипломного</w:t>
      </w:r>
      <w:r>
        <w:rPr>
          <w:spacing w:val="21"/>
          <w:sz w:val="24"/>
        </w:rPr>
        <w:t xml:space="preserve"> </w:t>
      </w:r>
      <w:r>
        <w:rPr>
          <w:sz w:val="24"/>
        </w:rPr>
        <w:t>проекта,</w:t>
      </w:r>
      <w:r>
        <w:rPr>
          <w:spacing w:val="19"/>
          <w:sz w:val="24"/>
        </w:rPr>
        <w:t xml:space="preserve"> </w:t>
      </w:r>
      <w:r>
        <w:rPr>
          <w:sz w:val="24"/>
        </w:rPr>
        <w:t>определение</w:t>
      </w:r>
      <w:r>
        <w:rPr>
          <w:spacing w:val="20"/>
          <w:sz w:val="24"/>
        </w:rPr>
        <w:t xml:space="preserve"> </w:t>
      </w:r>
      <w:r>
        <w:rPr>
          <w:sz w:val="24"/>
        </w:rPr>
        <w:t>цели,</w:t>
      </w:r>
      <w:r>
        <w:rPr>
          <w:spacing w:val="24"/>
          <w:sz w:val="24"/>
        </w:rPr>
        <w:t xml:space="preserve"> </w:t>
      </w:r>
      <w:r>
        <w:rPr>
          <w:sz w:val="24"/>
        </w:rPr>
        <w:t>задач</w:t>
      </w:r>
      <w:r>
        <w:rPr>
          <w:spacing w:val="20"/>
          <w:sz w:val="24"/>
        </w:rPr>
        <w:t xml:space="preserve"> </w:t>
      </w:r>
      <w:r>
        <w:rPr>
          <w:sz w:val="24"/>
        </w:rPr>
        <w:t>и</w:t>
      </w:r>
      <w:r>
        <w:rPr>
          <w:spacing w:val="22"/>
          <w:sz w:val="24"/>
        </w:rPr>
        <w:t xml:space="preserve"> </w:t>
      </w:r>
      <w:r>
        <w:rPr>
          <w:sz w:val="24"/>
        </w:rPr>
        <w:t>концепции</w:t>
      </w:r>
      <w:r>
        <w:rPr>
          <w:spacing w:val="23"/>
          <w:sz w:val="24"/>
        </w:rPr>
        <w:t xml:space="preserve"> </w:t>
      </w:r>
      <w:r>
        <w:rPr>
          <w:spacing w:val="-2"/>
          <w:sz w:val="24"/>
        </w:rPr>
        <w:t>дипломного</w:t>
      </w:r>
    </w:p>
    <w:p w14:paraId="4BCDD08C" w14:textId="77777777" w:rsidR="00CE62B3" w:rsidRDefault="00CE62B3">
      <w:pPr>
        <w:pStyle w:val="a4"/>
        <w:spacing w:line="240" w:lineRule="auto"/>
        <w:rPr>
          <w:sz w:val="24"/>
        </w:rPr>
        <w:sectPr w:rsidR="00CE62B3">
          <w:type w:val="continuous"/>
          <w:pgSz w:w="11910" w:h="16840"/>
          <w:pgMar w:top="320" w:right="425" w:bottom="0" w:left="992" w:header="0" w:footer="253" w:gutter="0"/>
          <w:cols w:num="2" w:space="720" w:equalWidth="0">
            <w:col w:w="813" w:space="39"/>
            <w:col w:w="9641"/>
          </w:cols>
        </w:sectPr>
      </w:pPr>
    </w:p>
    <w:p w14:paraId="31C657E3" w14:textId="77777777" w:rsidR="00CE62B3" w:rsidRDefault="008E5282">
      <w:pPr>
        <w:pStyle w:val="a3"/>
        <w:spacing w:line="274" w:lineRule="exact"/>
        <w:ind w:firstLine="0"/>
      </w:pPr>
      <w:r>
        <w:rPr>
          <w:spacing w:val="-2"/>
        </w:rPr>
        <w:t>проекта;</w:t>
      </w:r>
    </w:p>
    <w:p w14:paraId="21266ED1" w14:textId="77777777" w:rsidR="00CE62B3" w:rsidRDefault="008E5282">
      <w:pPr>
        <w:pStyle w:val="a4"/>
        <w:numPr>
          <w:ilvl w:val="0"/>
          <w:numId w:val="1"/>
        </w:numPr>
        <w:tabs>
          <w:tab w:val="left" w:pos="1133"/>
        </w:tabs>
        <w:spacing w:before="2" w:line="275" w:lineRule="exact"/>
        <w:ind w:left="1133" w:hanging="282"/>
        <w:jc w:val="left"/>
        <w:rPr>
          <w:sz w:val="24"/>
        </w:rPr>
      </w:pPr>
      <w:r>
        <w:rPr>
          <w:sz w:val="24"/>
        </w:rPr>
        <w:t>составление</w:t>
      </w:r>
      <w:r>
        <w:rPr>
          <w:spacing w:val="-11"/>
          <w:sz w:val="24"/>
        </w:rPr>
        <w:t xml:space="preserve"> </w:t>
      </w:r>
      <w:r>
        <w:rPr>
          <w:sz w:val="24"/>
        </w:rPr>
        <w:t>предварительного и</w:t>
      </w:r>
      <w:r>
        <w:rPr>
          <w:spacing w:val="-7"/>
          <w:sz w:val="24"/>
        </w:rPr>
        <w:t xml:space="preserve"> </w:t>
      </w:r>
      <w:r>
        <w:rPr>
          <w:sz w:val="24"/>
        </w:rPr>
        <w:t>развернутого</w:t>
      </w:r>
      <w:r>
        <w:rPr>
          <w:spacing w:val="-8"/>
          <w:sz w:val="24"/>
        </w:rPr>
        <w:t xml:space="preserve"> </w:t>
      </w:r>
      <w:r>
        <w:rPr>
          <w:sz w:val="24"/>
        </w:rPr>
        <w:t>плана,</w:t>
      </w:r>
      <w:r>
        <w:rPr>
          <w:spacing w:val="-1"/>
          <w:sz w:val="24"/>
        </w:rPr>
        <w:t xml:space="preserve"> </w:t>
      </w:r>
      <w:r>
        <w:rPr>
          <w:sz w:val="24"/>
        </w:rPr>
        <w:t>согласование</w:t>
      </w:r>
      <w:r>
        <w:rPr>
          <w:spacing w:val="-4"/>
          <w:sz w:val="24"/>
        </w:rPr>
        <w:t xml:space="preserve"> </w:t>
      </w:r>
      <w:r>
        <w:rPr>
          <w:sz w:val="24"/>
        </w:rPr>
        <w:t>с</w:t>
      </w:r>
      <w:r>
        <w:rPr>
          <w:spacing w:val="-4"/>
          <w:sz w:val="24"/>
        </w:rPr>
        <w:t xml:space="preserve"> </w:t>
      </w:r>
      <w:r>
        <w:rPr>
          <w:spacing w:val="-2"/>
          <w:sz w:val="24"/>
        </w:rPr>
        <w:t>руководителем;</w:t>
      </w:r>
    </w:p>
    <w:p w14:paraId="5A76091D" w14:textId="77777777" w:rsidR="00CE62B3" w:rsidRDefault="008E5282">
      <w:pPr>
        <w:pStyle w:val="a4"/>
        <w:numPr>
          <w:ilvl w:val="0"/>
          <w:numId w:val="1"/>
        </w:numPr>
        <w:tabs>
          <w:tab w:val="left" w:pos="1133"/>
        </w:tabs>
        <w:spacing w:line="275" w:lineRule="exact"/>
        <w:ind w:left="1133" w:hanging="282"/>
        <w:jc w:val="left"/>
        <w:rPr>
          <w:sz w:val="24"/>
        </w:rPr>
      </w:pPr>
      <w:r>
        <w:rPr>
          <w:sz w:val="24"/>
        </w:rPr>
        <w:t>составление</w:t>
      </w:r>
      <w:r>
        <w:rPr>
          <w:spacing w:val="-9"/>
          <w:sz w:val="24"/>
        </w:rPr>
        <w:t xml:space="preserve"> </w:t>
      </w:r>
      <w:r>
        <w:rPr>
          <w:sz w:val="24"/>
        </w:rPr>
        <w:t>графика</w:t>
      </w:r>
      <w:r>
        <w:rPr>
          <w:spacing w:val="-2"/>
          <w:sz w:val="24"/>
        </w:rPr>
        <w:t xml:space="preserve"> </w:t>
      </w:r>
      <w:r>
        <w:rPr>
          <w:sz w:val="24"/>
        </w:rPr>
        <w:t>написания и</w:t>
      </w:r>
      <w:r>
        <w:rPr>
          <w:spacing w:val="-10"/>
          <w:sz w:val="24"/>
        </w:rPr>
        <w:t xml:space="preserve"> </w:t>
      </w:r>
      <w:r>
        <w:rPr>
          <w:sz w:val="24"/>
        </w:rPr>
        <w:t>оформления</w:t>
      </w:r>
      <w:r>
        <w:rPr>
          <w:spacing w:val="-10"/>
          <w:sz w:val="24"/>
        </w:rPr>
        <w:t xml:space="preserve"> </w:t>
      </w:r>
      <w:r>
        <w:rPr>
          <w:sz w:val="24"/>
        </w:rPr>
        <w:t xml:space="preserve">дипломного </w:t>
      </w:r>
      <w:r>
        <w:rPr>
          <w:spacing w:val="-2"/>
          <w:sz w:val="24"/>
        </w:rPr>
        <w:t>проекта;</w:t>
      </w:r>
    </w:p>
    <w:p w14:paraId="7D48786B" w14:textId="77777777" w:rsidR="00CE62B3" w:rsidRDefault="008E5282">
      <w:pPr>
        <w:pStyle w:val="a4"/>
        <w:numPr>
          <w:ilvl w:val="0"/>
          <w:numId w:val="1"/>
        </w:numPr>
        <w:tabs>
          <w:tab w:val="left" w:pos="1133"/>
        </w:tabs>
        <w:spacing w:before="3" w:line="275" w:lineRule="exact"/>
        <w:ind w:left="1133" w:hanging="282"/>
        <w:jc w:val="left"/>
        <w:rPr>
          <w:sz w:val="24"/>
        </w:rPr>
      </w:pPr>
      <w:r>
        <w:rPr>
          <w:sz w:val="24"/>
        </w:rPr>
        <w:t>анализ</w:t>
      </w:r>
      <w:r>
        <w:rPr>
          <w:spacing w:val="-6"/>
          <w:sz w:val="24"/>
        </w:rPr>
        <w:t xml:space="preserve"> </w:t>
      </w:r>
      <w:r>
        <w:rPr>
          <w:sz w:val="24"/>
        </w:rPr>
        <w:t>литературы</w:t>
      </w:r>
      <w:r>
        <w:rPr>
          <w:spacing w:val="-3"/>
          <w:sz w:val="24"/>
        </w:rPr>
        <w:t xml:space="preserve"> </w:t>
      </w:r>
      <w:r>
        <w:rPr>
          <w:sz w:val="24"/>
        </w:rPr>
        <w:t>и</w:t>
      </w:r>
      <w:r>
        <w:rPr>
          <w:spacing w:val="-3"/>
          <w:sz w:val="24"/>
        </w:rPr>
        <w:t xml:space="preserve"> </w:t>
      </w:r>
      <w:r>
        <w:rPr>
          <w:sz w:val="24"/>
        </w:rPr>
        <w:t>интернет-источников</w:t>
      </w:r>
      <w:r>
        <w:rPr>
          <w:spacing w:val="-3"/>
          <w:sz w:val="24"/>
        </w:rPr>
        <w:t xml:space="preserve"> </w:t>
      </w:r>
      <w:r>
        <w:rPr>
          <w:sz w:val="24"/>
        </w:rPr>
        <w:t>по</w:t>
      </w:r>
      <w:r>
        <w:rPr>
          <w:spacing w:val="-4"/>
          <w:sz w:val="24"/>
        </w:rPr>
        <w:t xml:space="preserve"> </w:t>
      </w:r>
      <w:r>
        <w:rPr>
          <w:sz w:val="24"/>
        </w:rPr>
        <w:t>выбранной</w:t>
      </w:r>
      <w:r>
        <w:rPr>
          <w:spacing w:val="-3"/>
          <w:sz w:val="24"/>
        </w:rPr>
        <w:t xml:space="preserve"> </w:t>
      </w:r>
      <w:r>
        <w:rPr>
          <w:spacing w:val="-2"/>
          <w:sz w:val="24"/>
        </w:rPr>
        <w:t>тематике;</w:t>
      </w:r>
    </w:p>
    <w:p w14:paraId="6040ADBC" w14:textId="77777777" w:rsidR="00CE62B3" w:rsidRDefault="008E5282">
      <w:pPr>
        <w:pStyle w:val="a4"/>
        <w:numPr>
          <w:ilvl w:val="0"/>
          <w:numId w:val="1"/>
        </w:numPr>
        <w:tabs>
          <w:tab w:val="left" w:pos="1133"/>
        </w:tabs>
        <w:spacing w:line="275" w:lineRule="exact"/>
        <w:ind w:left="1133" w:hanging="282"/>
        <w:jc w:val="left"/>
        <w:rPr>
          <w:sz w:val="24"/>
        </w:rPr>
      </w:pPr>
      <w:r>
        <w:rPr>
          <w:sz w:val="24"/>
        </w:rPr>
        <w:t>систематизация</w:t>
      </w:r>
      <w:r>
        <w:rPr>
          <w:spacing w:val="-8"/>
          <w:sz w:val="24"/>
        </w:rPr>
        <w:t xml:space="preserve"> </w:t>
      </w:r>
      <w:r>
        <w:rPr>
          <w:sz w:val="24"/>
        </w:rPr>
        <w:t>и</w:t>
      </w:r>
      <w:r>
        <w:rPr>
          <w:spacing w:val="-5"/>
          <w:sz w:val="24"/>
        </w:rPr>
        <w:t xml:space="preserve"> </w:t>
      </w:r>
      <w:r>
        <w:rPr>
          <w:sz w:val="24"/>
        </w:rPr>
        <w:t>обобщение</w:t>
      </w:r>
      <w:r>
        <w:rPr>
          <w:spacing w:val="-3"/>
          <w:sz w:val="24"/>
        </w:rPr>
        <w:t xml:space="preserve"> </w:t>
      </w:r>
      <w:r>
        <w:rPr>
          <w:sz w:val="24"/>
        </w:rPr>
        <w:t>материала</w:t>
      </w:r>
      <w:r>
        <w:rPr>
          <w:spacing w:val="-2"/>
          <w:sz w:val="24"/>
        </w:rPr>
        <w:t xml:space="preserve"> </w:t>
      </w:r>
      <w:r>
        <w:rPr>
          <w:sz w:val="24"/>
        </w:rPr>
        <w:t>как</w:t>
      </w:r>
      <w:r>
        <w:rPr>
          <w:spacing w:val="-3"/>
          <w:sz w:val="24"/>
        </w:rPr>
        <w:t xml:space="preserve"> </w:t>
      </w:r>
      <w:r>
        <w:rPr>
          <w:sz w:val="24"/>
        </w:rPr>
        <w:t>результат</w:t>
      </w:r>
      <w:r>
        <w:rPr>
          <w:spacing w:val="-1"/>
          <w:sz w:val="24"/>
        </w:rPr>
        <w:t xml:space="preserve"> </w:t>
      </w:r>
      <w:r>
        <w:rPr>
          <w:sz w:val="24"/>
        </w:rPr>
        <w:t>работы</w:t>
      </w:r>
      <w:r>
        <w:rPr>
          <w:spacing w:val="-3"/>
          <w:sz w:val="24"/>
        </w:rPr>
        <w:t xml:space="preserve"> </w:t>
      </w:r>
      <w:r>
        <w:rPr>
          <w:sz w:val="24"/>
        </w:rPr>
        <w:t>над</w:t>
      </w:r>
      <w:r>
        <w:rPr>
          <w:spacing w:val="-2"/>
          <w:sz w:val="24"/>
        </w:rPr>
        <w:t xml:space="preserve"> проектом;</w:t>
      </w:r>
    </w:p>
    <w:p w14:paraId="2C55F1B8" w14:textId="77777777" w:rsidR="00CE62B3" w:rsidRDefault="008E5282">
      <w:pPr>
        <w:pStyle w:val="a4"/>
        <w:numPr>
          <w:ilvl w:val="0"/>
          <w:numId w:val="1"/>
        </w:numPr>
        <w:tabs>
          <w:tab w:val="left" w:pos="1133"/>
          <w:tab w:val="left" w:pos="2665"/>
          <w:tab w:val="left" w:pos="3576"/>
          <w:tab w:val="left" w:pos="5385"/>
          <w:tab w:val="left" w:pos="6459"/>
          <w:tab w:val="left" w:pos="6842"/>
          <w:tab w:val="left" w:pos="8468"/>
          <w:tab w:val="left" w:pos="8842"/>
        </w:tabs>
        <w:spacing w:before="4" w:line="237" w:lineRule="auto"/>
        <w:ind w:left="141" w:right="142" w:firstLine="710"/>
        <w:jc w:val="left"/>
        <w:rPr>
          <w:sz w:val="24"/>
        </w:rPr>
      </w:pPr>
      <w:r>
        <w:rPr>
          <w:spacing w:val="-2"/>
          <w:sz w:val="24"/>
        </w:rPr>
        <w:t>оформление</w:t>
      </w:r>
      <w:r>
        <w:rPr>
          <w:sz w:val="24"/>
        </w:rPr>
        <w:tab/>
      </w:r>
      <w:r>
        <w:rPr>
          <w:spacing w:val="-2"/>
          <w:sz w:val="24"/>
        </w:rPr>
        <w:t>текста</w:t>
      </w:r>
      <w:r>
        <w:rPr>
          <w:sz w:val="24"/>
        </w:rPr>
        <w:tab/>
      </w:r>
      <w:r>
        <w:rPr>
          <w:spacing w:val="-2"/>
          <w:sz w:val="24"/>
        </w:rPr>
        <w:t>пояснительной</w:t>
      </w:r>
      <w:r>
        <w:rPr>
          <w:sz w:val="24"/>
        </w:rPr>
        <w:tab/>
      </w:r>
      <w:r>
        <w:rPr>
          <w:spacing w:val="-2"/>
          <w:sz w:val="24"/>
        </w:rPr>
        <w:t>записки</w:t>
      </w:r>
      <w:r>
        <w:rPr>
          <w:sz w:val="24"/>
        </w:rPr>
        <w:tab/>
      </w:r>
      <w:r>
        <w:rPr>
          <w:spacing w:val="-10"/>
          <w:sz w:val="24"/>
        </w:rPr>
        <w:t>в</w:t>
      </w:r>
      <w:r>
        <w:rPr>
          <w:sz w:val="24"/>
        </w:rPr>
        <w:tab/>
      </w:r>
      <w:r>
        <w:rPr>
          <w:spacing w:val="-2"/>
          <w:sz w:val="24"/>
        </w:rPr>
        <w:t>соответствии</w:t>
      </w:r>
      <w:r>
        <w:rPr>
          <w:sz w:val="24"/>
        </w:rPr>
        <w:tab/>
      </w:r>
      <w:r>
        <w:rPr>
          <w:spacing w:val="-10"/>
          <w:sz w:val="24"/>
        </w:rPr>
        <w:t>с</w:t>
      </w:r>
      <w:r>
        <w:rPr>
          <w:sz w:val="24"/>
        </w:rPr>
        <w:tab/>
      </w:r>
      <w:r>
        <w:rPr>
          <w:spacing w:val="-2"/>
          <w:sz w:val="24"/>
        </w:rPr>
        <w:t xml:space="preserve">требованиями, </w:t>
      </w:r>
      <w:r>
        <w:rPr>
          <w:sz w:val="24"/>
        </w:rPr>
        <w:t>предъявляемыми к дипломным проектам, и сдача его руководителю на проверку;</w:t>
      </w:r>
    </w:p>
    <w:p w14:paraId="7826F350" w14:textId="77777777" w:rsidR="00CE62B3" w:rsidRDefault="008E5282">
      <w:pPr>
        <w:pStyle w:val="a4"/>
        <w:numPr>
          <w:ilvl w:val="0"/>
          <w:numId w:val="1"/>
        </w:numPr>
        <w:tabs>
          <w:tab w:val="left" w:pos="1418"/>
        </w:tabs>
        <w:spacing w:before="3" w:line="275" w:lineRule="exact"/>
        <w:ind w:left="1418" w:hanging="567"/>
        <w:jc w:val="left"/>
        <w:rPr>
          <w:sz w:val="24"/>
        </w:rPr>
      </w:pPr>
      <w:r>
        <w:rPr>
          <w:sz w:val="24"/>
        </w:rPr>
        <w:t>доработка</w:t>
      </w:r>
      <w:r>
        <w:rPr>
          <w:spacing w:val="-3"/>
          <w:sz w:val="24"/>
        </w:rPr>
        <w:t xml:space="preserve"> </w:t>
      </w:r>
      <w:r>
        <w:rPr>
          <w:sz w:val="24"/>
        </w:rPr>
        <w:t>текста</w:t>
      </w:r>
      <w:r>
        <w:rPr>
          <w:spacing w:val="-3"/>
          <w:sz w:val="24"/>
        </w:rPr>
        <w:t xml:space="preserve"> </w:t>
      </w:r>
      <w:r>
        <w:rPr>
          <w:sz w:val="24"/>
        </w:rPr>
        <w:t>по</w:t>
      </w:r>
      <w:r>
        <w:rPr>
          <w:spacing w:val="-2"/>
          <w:sz w:val="24"/>
        </w:rPr>
        <w:t xml:space="preserve"> </w:t>
      </w:r>
      <w:r>
        <w:rPr>
          <w:sz w:val="24"/>
        </w:rPr>
        <w:t xml:space="preserve">замечаниям </w:t>
      </w:r>
      <w:r>
        <w:rPr>
          <w:spacing w:val="-2"/>
          <w:sz w:val="24"/>
        </w:rPr>
        <w:t>руководителя;</w:t>
      </w:r>
    </w:p>
    <w:p w14:paraId="09512B3E" w14:textId="77777777" w:rsidR="00CE62B3" w:rsidRDefault="008E5282">
      <w:pPr>
        <w:pStyle w:val="a4"/>
        <w:numPr>
          <w:ilvl w:val="0"/>
          <w:numId w:val="1"/>
        </w:numPr>
        <w:tabs>
          <w:tab w:val="left" w:pos="1418"/>
        </w:tabs>
        <w:spacing w:line="275" w:lineRule="exact"/>
        <w:ind w:left="1418" w:hanging="567"/>
        <w:jc w:val="left"/>
        <w:rPr>
          <w:sz w:val="24"/>
        </w:rPr>
      </w:pPr>
      <w:r>
        <w:rPr>
          <w:sz w:val="24"/>
        </w:rPr>
        <w:t>письменный</w:t>
      </w:r>
      <w:r>
        <w:rPr>
          <w:spacing w:val="-6"/>
          <w:sz w:val="24"/>
        </w:rPr>
        <w:t xml:space="preserve"> </w:t>
      </w:r>
      <w:r>
        <w:rPr>
          <w:sz w:val="24"/>
        </w:rPr>
        <w:t>отзыв</w:t>
      </w:r>
      <w:r>
        <w:rPr>
          <w:spacing w:val="-1"/>
          <w:sz w:val="24"/>
        </w:rPr>
        <w:t xml:space="preserve"> </w:t>
      </w:r>
      <w:r>
        <w:rPr>
          <w:spacing w:val="-2"/>
          <w:sz w:val="24"/>
        </w:rPr>
        <w:t>руководителя;</w:t>
      </w:r>
    </w:p>
    <w:p w14:paraId="09F4A1A6" w14:textId="77777777" w:rsidR="00CE62B3" w:rsidRDefault="00CE62B3">
      <w:pPr>
        <w:pStyle w:val="a4"/>
        <w:spacing w:line="275" w:lineRule="exact"/>
        <w:rPr>
          <w:sz w:val="24"/>
        </w:rPr>
        <w:sectPr w:rsidR="00CE62B3">
          <w:type w:val="continuous"/>
          <w:pgSz w:w="11910" w:h="16840"/>
          <w:pgMar w:top="320" w:right="425" w:bottom="0" w:left="992" w:header="0" w:footer="253" w:gutter="0"/>
          <w:cols w:space="720"/>
        </w:sectPr>
      </w:pPr>
    </w:p>
    <w:p w14:paraId="08EA12A8" w14:textId="77777777" w:rsidR="00CE62B3" w:rsidRDefault="008E5282">
      <w:pPr>
        <w:pStyle w:val="a4"/>
        <w:numPr>
          <w:ilvl w:val="0"/>
          <w:numId w:val="1"/>
        </w:numPr>
        <w:tabs>
          <w:tab w:val="left" w:pos="1418"/>
        </w:tabs>
        <w:spacing w:before="63" w:line="242" w:lineRule="auto"/>
        <w:ind w:left="141" w:right="142" w:firstLine="710"/>
        <w:jc w:val="left"/>
        <w:rPr>
          <w:sz w:val="24"/>
        </w:rPr>
      </w:pPr>
      <w:r>
        <w:rPr>
          <w:sz w:val="24"/>
        </w:rPr>
        <w:lastRenderedPageBreak/>
        <w:t>представление</w:t>
      </w:r>
      <w:r>
        <w:rPr>
          <w:spacing w:val="-12"/>
          <w:sz w:val="24"/>
        </w:rPr>
        <w:t xml:space="preserve"> </w:t>
      </w:r>
      <w:r>
        <w:rPr>
          <w:sz w:val="24"/>
        </w:rPr>
        <w:t>завершенного</w:t>
      </w:r>
      <w:r>
        <w:rPr>
          <w:spacing w:val="-9"/>
          <w:sz w:val="24"/>
        </w:rPr>
        <w:t xml:space="preserve"> </w:t>
      </w:r>
      <w:r>
        <w:rPr>
          <w:sz w:val="24"/>
        </w:rPr>
        <w:t>проекта</w:t>
      </w:r>
      <w:r>
        <w:rPr>
          <w:spacing w:val="-9"/>
          <w:sz w:val="24"/>
        </w:rPr>
        <w:t xml:space="preserve"> </w:t>
      </w:r>
      <w:r>
        <w:rPr>
          <w:sz w:val="24"/>
        </w:rPr>
        <w:t>с</w:t>
      </w:r>
      <w:r>
        <w:rPr>
          <w:spacing w:val="-15"/>
          <w:sz w:val="24"/>
        </w:rPr>
        <w:t xml:space="preserve"> </w:t>
      </w:r>
      <w:r>
        <w:rPr>
          <w:sz w:val="24"/>
        </w:rPr>
        <w:t>отзывом</w:t>
      </w:r>
      <w:r>
        <w:rPr>
          <w:spacing w:val="-7"/>
          <w:sz w:val="24"/>
        </w:rPr>
        <w:t xml:space="preserve"> </w:t>
      </w:r>
      <w:r>
        <w:rPr>
          <w:sz w:val="24"/>
        </w:rPr>
        <w:t>руководителя</w:t>
      </w:r>
      <w:r>
        <w:rPr>
          <w:spacing w:val="-13"/>
          <w:sz w:val="24"/>
        </w:rPr>
        <w:t xml:space="preserve"> </w:t>
      </w:r>
      <w:r>
        <w:rPr>
          <w:sz w:val="24"/>
        </w:rPr>
        <w:t>на</w:t>
      </w:r>
      <w:r>
        <w:rPr>
          <w:spacing w:val="-10"/>
          <w:sz w:val="24"/>
        </w:rPr>
        <w:t xml:space="preserve"> </w:t>
      </w:r>
      <w:r>
        <w:rPr>
          <w:sz w:val="24"/>
        </w:rPr>
        <w:t>подпись</w:t>
      </w:r>
      <w:r>
        <w:rPr>
          <w:spacing w:val="-8"/>
          <w:sz w:val="24"/>
        </w:rPr>
        <w:t xml:space="preserve"> </w:t>
      </w:r>
      <w:r>
        <w:rPr>
          <w:sz w:val="24"/>
        </w:rPr>
        <w:t>заместителю директора по УР;</w:t>
      </w:r>
    </w:p>
    <w:p w14:paraId="16DA7719" w14:textId="77777777" w:rsidR="00CE62B3" w:rsidRDefault="008E5282">
      <w:pPr>
        <w:pStyle w:val="a4"/>
        <w:numPr>
          <w:ilvl w:val="0"/>
          <w:numId w:val="1"/>
        </w:numPr>
        <w:tabs>
          <w:tab w:val="left" w:pos="1418"/>
        </w:tabs>
        <w:spacing w:line="271" w:lineRule="exact"/>
        <w:ind w:left="1418" w:hanging="567"/>
        <w:jc w:val="left"/>
        <w:rPr>
          <w:sz w:val="24"/>
        </w:rPr>
      </w:pPr>
      <w:r>
        <w:rPr>
          <w:sz w:val="24"/>
        </w:rPr>
        <w:t>рецензирование</w:t>
      </w:r>
      <w:r>
        <w:rPr>
          <w:spacing w:val="-11"/>
          <w:sz w:val="24"/>
        </w:rPr>
        <w:t xml:space="preserve"> </w:t>
      </w:r>
      <w:r>
        <w:rPr>
          <w:sz w:val="24"/>
        </w:rPr>
        <w:t>дипломного</w:t>
      </w:r>
      <w:r>
        <w:rPr>
          <w:spacing w:val="-5"/>
          <w:sz w:val="24"/>
        </w:rPr>
        <w:t xml:space="preserve"> </w:t>
      </w:r>
      <w:r>
        <w:rPr>
          <w:spacing w:val="-2"/>
          <w:sz w:val="24"/>
        </w:rPr>
        <w:t>проекта;</w:t>
      </w:r>
    </w:p>
    <w:p w14:paraId="5617B92C" w14:textId="77777777" w:rsidR="00CE62B3" w:rsidRDefault="008E5282">
      <w:pPr>
        <w:pStyle w:val="a4"/>
        <w:numPr>
          <w:ilvl w:val="0"/>
          <w:numId w:val="1"/>
        </w:numPr>
        <w:tabs>
          <w:tab w:val="left" w:pos="1418"/>
        </w:tabs>
        <w:spacing w:before="5" w:line="237" w:lineRule="auto"/>
        <w:ind w:left="141" w:right="145" w:firstLine="710"/>
        <w:jc w:val="left"/>
        <w:rPr>
          <w:sz w:val="24"/>
        </w:rPr>
      </w:pPr>
      <w:r>
        <w:rPr>
          <w:sz w:val="24"/>
        </w:rPr>
        <w:t>подготовка</w:t>
      </w:r>
      <w:r>
        <w:rPr>
          <w:spacing w:val="80"/>
          <w:sz w:val="24"/>
        </w:rPr>
        <w:t xml:space="preserve"> </w:t>
      </w:r>
      <w:r>
        <w:rPr>
          <w:sz w:val="24"/>
        </w:rPr>
        <w:t>к</w:t>
      </w:r>
      <w:r>
        <w:rPr>
          <w:spacing w:val="80"/>
          <w:sz w:val="24"/>
        </w:rPr>
        <w:t xml:space="preserve"> </w:t>
      </w:r>
      <w:r>
        <w:rPr>
          <w:sz w:val="24"/>
        </w:rPr>
        <w:t>защите</w:t>
      </w:r>
      <w:r>
        <w:rPr>
          <w:spacing w:val="80"/>
          <w:sz w:val="24"/>
        </w:rPr>
        <w:t xml:space="preserve"> </w:t>
      </w:r>
      <w:r>
        <w:rPr>
          <w:sz w:val="24"/>
        </w:rPr>
        <w:t>(разработка</w:t>
      </w:r>
      <w:r>
        <w:rPr>
          <w:spacing w:val="80"/>
          <w:sz w:val="24"/>
        </w:rPr>
        <w:t xml:space="preserve"> </w:t>
      </w:r>
      <w:r>
        <w:rPr>
          <w:sz w:val="24"/>
        </w:rPr>
        <w:t>тезисов</w:t>
      </w:r>
      <w:r>
        <w:rPr>
          <w:spacing w:val="80"/>
          <w:sz w:val="24"/>
        </w:rPr>
        <w:t xml:space="preserve"> </w:t>
      </w:r>
      <w:r>
        <w:rPr>
          <w:sz w:val="24"/>
        </w:rPr>
        <w:t>доклада</w:t>
      </w:r>
      <w:r>
        <w:rPr>
          <w:spacing w:val="80"/>
          <w:sz w:val="24"/>
        </w:rPr>
        <w:t xml:space="preserve"> </w:t>
      </w:r>
      <w:r>
        <w:rPr>
          <w:sz w:val="24"/>
        </w:rPr>
        <w:t>для</w:t>
      </w:r>
      <w:r>
        <w:rPr>
          <w:spacing w:val="80"/>
          <w:sz w:val="24"/>
        </w:rPr>
        <w:t xml:space="preserve"> </w:t>
      </w:r>
      <w:r>
        <w:rPr>
          <w:sz w:val="24"/>
        </w:rPr>
        <w:t>защиты,</w:t>
      </w:r>
      <w:r>
        <w:rPr>
          <w:spacing w:val="80"/>
          <w:sz w:val="24"/>
        </w:rPr>
        <w:t xml:space="preserve"> </w:t>
      </w:r>
      <w:r>
        <w:rPr>
          <w:sz w:val="24"/>
        </w:rPr>
        <w:t>изучение</w:t>
      </w:r>
      <w:r>
        <w:rPr>
          <w:spacing w:val="80"/>
          <w:sz w:val="24"/>
        </w:rPr>
        <w:t xml:space="preserve"> </w:t>
      </w:r>
      <w:r>
        <w:rPr>
          <w:sz w:val="24"/>
        </w:rPr>
        <w:t>отзыва руководителя и замечаний рецензента, создание презентации);</w:t>
      </w:r>
    </w:p>
    <w:p w14:paraId="6727A493" w14:textId="77777777" w:rsidR="00CE62B3" w:rsidRDefault="008E5282">
      <w:pPr>
        <w:pStyle w:val="a4"/>
        <w:numPr>
          <w:ilvl w:val="0"/>
          <w:numId w:val="1"/>
        </w:numPr>
        <w:tabs>
          <w:tab w:val="left" w:pos="1418"/>
        </w:tabs>
        <w:spacing w:before="3" w:line="240" w:lineRule="auto"/>
        <w:ind w:left="1418" w:hanging="567"/>
        <w:jc w:val="left"/>
        <w:rPr>
          <w:sz w:val="24"/>
        </w:rPr>
      </w:pPr>
      <w:r>
        <w:rPr>
          <w:sz w:val="24"/>
        </w:rPr>
        <w:t>защита</w:t>
      </w:r>
      <w:r>
        <w:rPr>
          <w:spacing w:val="-7"/>
          <w:sz w:val="24"/>
        </w:rPr>
        <w:t xml:space="preserve"> </w:t>
      </w:r>
      <w:r>
        <w:rPr>
          <w:sz w:val="24"/>
        </w:rPr>
        <w:t>дипломного</w:t>
      </w:r>
      <w:r>
        <w:rPr>
          <w:spacing w:val="1"/>
          <w:sz w:val="24"/>
        </w:rPr>
        <w:t xml:space="preserve"> </w:t>
      </w:r>
      <w:r>
        <w:rPr>
          <w:sz w:val="24"/>
        </w:rPr>
        <w:t>проекта</w:t>
      </w:r>
      <w:r>
        <w:rPr>
          <w:spacing w:val="-5"/>
          <w:sz w:val="24"/>
        </w:rPr>
        <w:t xml:space="preserve"> </w:t>
      </w:r>
      <w:r>
        <w:rPr>
          <w:sz w:val="24"/>
        </w:rPr>
        <w:t>на</w:t>
      </w:r>
      <w:r>
        <w:rPr>
          <w:spacing w:val="-8"/>
          <w:sz w:val="24"/>
        </w:rPr>
        <w:t xml:space="preserve"> </w:t>
      </w:r>
      <w:r>
        <w:rPr>
          <w:sz w:val="24"/>
        </w:rPr>
        <w:t>заседании</w:t>
      </w:r>
      <w:r>
        <w:rPr>
          <w:spacing w:val="2"/>
          <w:sz w:val="24"/>
        </w:rPr>
        <w:t xml:space="preserve"> </w:t>
      </w:r>
      <w:r>
        <w:rPr>
          <w:sz w:val="24"/>
        </w:rPr>
        <w:t>комиссии</w:t>
      </w:r>
      <w:r>
        <w:rPr>
          <w:spacing w:val="-3"/>
          <w:sz w:val="24"/>
        </w:rPr>
        <w:t xml:space="preserve"> </w:t>
      </w:r>
      <w:r>
        <w:rPr>
          <w:sz w:val="24"/>
        </w:rPr>
        <w:t>итоговой</w:t>
      </w:r>
      <w:r>
        <w:rPr>
          <w:spacing w:val="-6"/>
          <w:sz w:val="24"/>
        </w:rPr>
        <w:t xml:space="preserve"> </w:t>
      </w:r>
      <w:r>
        <w:rPr>
          <w:spacing w:val="-2"/>
          <w:sz w:val="24"/>
        </w:rPr>
        <w:t>аттестации.</w:t>
      </w:r>
    </w:p>
    <w:p w14:paraId="76E18233" w14:textId="77777777" w:rsidR="00CE62B3" w:rsidRDefault="00CE62B3">
      <w:pPr>
        <w:pStyle w:val="a3"/>
        <w:spacing w:before="5"/>
        <w:ind w:left="0" w:firstLine="0"/>
      </w:pPr>
    </w:p>
    <w:p w14:paraId="444CE6D2" w14:textId="77777777" w:rsidR="00CE62B3" w:rsidRDefault="008E5282">
      <w:pPr>
        <w:pStyle w:val="1"/>
        <w:spacing w:before="1"/>
        <w:ind w:right="375"/>
      </w:pPr>
      <w:bookmarkStart w:id="3" w:name="Цели_и_задачи_дипломного_проектирования"/>
      <w:bookmarkEnd w:id="3"/>
      <w:r>
        <w:t>ЦЕЛИ</w:t>
      </w:r>
      <w:r>
        <w:rPr>
          <w:spacing w:val="-1"/>
        </w:rPr>
        <w:t xml:space="preserve"> </w:t>
      </w:r>
      <w:r>
        <w:t>И</w:t>
      </w:r>
      <w:r>
        <w:rPr>
          <w:spacing w:val="-1"/>
        </w:rPr>
        <w:t xml:space="preserve"> </w:t>
      </w:r>
      <w:r>
        <w:t>ЗАДАЧИ</w:t>
      </w:r>
      <w:r>
        <w:rPr>
          <w:spacing w:val="-1"/>
        </w:rPr>
        <w:t xml:space="preserve"> </w:t>
      </w:r>
      <w:r>
        <w:t xml:space="preserve">ДИПЛОМНОГО </w:t>
      </w:r>
      <w:r>
        <w:rPr>
          <w:spacing w:val="-2"/>
        </w:rPr>
        <w:t>ПРОЕКТИРОВАНИЯ</w:t>
      </w:r>
    </w:p>
    <w:p w14:paraId="553FEFB6" w14:textId="77777777" w:rsidR="00CE62B3" w:rsidRDefault="008E5282">
      <w:pPr>
        <w:pStyle w:val="a3"/>
        <w:spacing w:before="271"/>
        <w:ind w:right="141"/>
        <w:jc w:val="both"/>
      </w:pPr>
      <w:r>
        <w:t>Целью дипломного проектирования является закрепление и расширение теоретических и практических знаний студента, который должен показать способность и умение применять теоретические положения изученных базовых и профессиональных модулей и передовые достижения</w:t>
      </w:r>
      <w:r>
        <w:rPr>
          <w:spacing w:val="-15"/>
        </w:rPr>
        <w:t xml:space="preserve"> </w:t>
      </w:r>
      <w:r>
        <w:t>науки</w:t>
      </w:r>
      <w:r>
        <w:rPr>
          <w:spacing w:val="-15"/>
        </w:rPr>
        <w:t xml:space="preserve"> </w:t>
      </w:r>
      <w:r>
        <w:t>и</w:t>
      </w:r>
      <w:r>
        <w:rPr>
          <w:spacing w:val="-15"/>
        </w:rPr>
        <w:t xml:space="preserve"> </w:t>
      </w:r>
      <w:r>
        <w:t>техники;</w:t>
      </w:r>
      <w:r>
        <w:rPr>
          <w:spacing w:val="-15"/>
        </w:rPr>
        <w:t xml:space="preserve"> </w:t>
      </w:r>
      <w:r>
        <w:t>грамотно,</w:t>
      </w:r>
      <w:r>
        <w:rPr>
          <w:spacing w:val="-15"/>
        </w:rPr>
        <w:t xml:space="preserve"> </w:t>
      </w:r>
      <w:r>
        <w:t>самостоятельно</w:t>
      </w:r>
      <w:r>
        <w:rPr>
          <w:spacing w:val="-15"/>
        </w:rPr>
        <w:t xml:space="preserve"> </w:t>
      </w:r>
      <w:r>
        <w:t>и</w:t>
      </w:r>
      <w:r>
        <w:rPr>
          <w:spacing w:val="-15"/>
        </w:rPr>
        <w:t xml:space="preserve"> </w:t>
      </w:r>
      <w:r>
        <w:t>творчески</w:t>
      </w:r>
      <w:r>
        <w:rPr>
          <w:spacing w:val="-15"/>
        </w:rPr>
        <w:t xml:space="preserve"> </w:t>
      </w:r>
      <w:r>
        <w:t>решать</w:t>
      </w:r>
      <w:r>
        <w:rPr>
          <w:spacing w:val="-15"/>
        </w:rPr>
        <w:t xml:space="preserve"> </w:t>
      </w:r>
      <w:r>
        <w:t>задачи;</w:t>
      </w:r>
      <w:r>
        <w:rPr>
          <w:spacing w:val="-15"/>
        </w:rPr>
        <w:t xml:space="preserve"> </w:t>
      </w:r>
      <w:r>
        <w:t>четко</w:t>
      </w:r>
      <w:r>
        <w:rPr>
          <w:spacing w:val="-15"/>
        </w:rPr>
        <w:t xml:space="preserve"> </w:t>
      </w:r>
      <w:r>
        <w:t>и</w:t>
      </w:r>
      <w:r>
        <w:rPr>
          <w:spacing w:val="-15"/>
        </w:rPr>
        <w:t xml:space="preserve"> </w:t>
      </w:r>
      <w:r>
        <w:t xml:space="preserve">логично излагать свои мысли и решения; анализировать полученные результаты и делать необходимые </w:t>
      </w:r>
      <w:r>
        <w:rPr>
          <w:spacing w:val="-2"/>
        </w:rPr>
        <w:t>выводы.</w:t>
      </w:r>
    </w:p>
    <w:p w14:paraId="10DC08C3" w14:textId="77777777" w:rsidR="00CE62B3" w:rsidRDefault="008E5282">
      <w:pPr>
        <w:pStyle w:val="a3"/>
        <w:ind w:right="135"/>
        <w:jc w:val="both"/>
      </w:pPr>
      <w:r>
        <w:t>Задачей</w:t>
      </w:r>
      <w:r>
        <w:rPr>
          <w:spacing w:val="-1"/>
        </w:rPr>
        <w:t xml:space="preserve"> </w:t>
      </w:r>
      <w:r>
        <w:t>дипломного</w:t>
      </w:r>
      <w:r>
        <w:rPr>
          <w:spacing w:val="-2"/>
        </w:rPr>
        <w:t xml:space="preserve"> </w:t>
      </w:r>
      <w:r>
        <w:t>проектирования, состоящего</w:t>
      </w:r>
      <w:r>
        <w:rPr>
          <w:spacing w:val="-2"/>
        </w:rPr>
        <w:t xml:space="preserve"> </w:t>
      </w:r>
      <w:r>
        <w:t>из</w:t>
      </w:r>
      <w:r>
        <w:rPr>
          <w:spacing w:val="-1"/>
        </w:rPr>
        <w:t xml:space="preserve"> </w:t>
      </w:r>
      <w:r>
        <w:t>двух</w:t>
      </w:r>
      <w:r>
        <w:rPr>
          <w:spacing w:val="-7"/>
        </w:rPr>
        <w:t xml:space="preserve"> </w:t>
      </w:r>
      <w:r>
        <w:t>основных</w:t>
      </w:r>
      <w:r>
        <w:rPr>
          <w:spacing w:val="-7"/>
        </w:rPr>
        <w:t xml:space="preserve"> </w:t>
      </w:r>
      <w:r>
        <w:t>этапов:</w:t>
      </w:r>
      <w:r>
        <w:rPr>
          <w:spacing w:val="-2"/>
        </w:rPr>
        <w:t xml:space="preserve"> </w:t>
      </w:r>
      <w:r>
        <w:t>преддипломной практики и выполнения дипломного проекта, является самостоятельное выполнение студентом теоретической</w:t>
      </w:r>
      <w:r>
        <w:rPr>
          <w:spacing w:val="-10"/>
        </w:rPr>
        <w:t xml:space="preserve"> </w:t>
      </w:r>
      <w:r>
        <w:t>и</w:t>
      </w:r>
      <w:r>
        <w:rPr>
          <w:spacing w:val="-10"/>
        </w:rPr>
        <w:t xml:space="preserve"> </w:t>
      </w:r>
      <w:r>
        <w:t>практической</w:t>
      </w:r>
      <w:r>
        <w:rPr>
          <w:spacing w:val="-10"/>
        </w:rPr>
        <w:t xml:space="preserve"> </w:t>
      </w:r>
      <w:r>
        <w:t>частей</w:t>
      </w:r>
      <w:r>
        <w:rPr>
          <w:spacing w:val="-10"/>
        </w:rPr>
        <w:t xml:space="preserve"> </w:t>
      </w:r>
      <w:r>
        <w:t>дипломного</w:t>
      </w:r>
      <w:r>
        <w:rPr>
          <w:spacing w:val="-11"/>
        </w:rPr>
        <w:t xml:space="preserve"> </w:t>
      </w:r>
      <w:r>
        <w:t>проекта.</w:t>
      </w:r>
      <w:r>
        <w:rPr>
          <w:spacing w:val="-9"/>
        </w:rPr>
        <w:t xml:space="preserve"> </w:t>
      </w:r>
      <w:r>
        <w:t>Студент</w:t>
      </w:r>
      <w:r>
        <w:rPr>
          <w:spacing w:val="-6"/>
        </w:rPr>
        <w:t xml:space="preserve"> </w:t>
      </w:r>
      <w:r>
        <w:t>при</w:t>
      </w:r>
      <w:r>
        <w:rPr>
          <w:spacing w:val="-6"/>
        </w:rPr>
        <w:t xml:space="preserve"> </w:t>
      </w:r>
      <w:r>
        <w:t>этом</w:t>
      </w:r>
      <w:r>
        <w:rPr>
          <w:spacing w:val="-10"/>
        </w:rPr>
        <w:t xml:space="preserve"> </w:t>
      </w:r>
      <w:r>
        <w:t>должен</w:t>
      </w:r>
      <w:r>
        <w:rPr>
          <w:spacing w:val="-14"/>
        </w:rPr>
        <w:t xml:space="preserve"> </w:t>
      </w:r>
      <w:r>
        <w:t>показать</w:t>
      </w:r>
      <w:r>
        <w:rPr>
          <w:spacing w:val="-10"/>
        </w:rPr>
        <w:t xml:space="preserve"> </w:t>
      </w:r>
      <w:r>
        <w:t>свой уровень подготовки, умение выбрать и обосновать решение стоящих перед ним проблем, навыки работы с технической и справочной литературой, умение применять вычислительную технику в своей деятельности. К дипломному проектированию допускаются студенты, не имеющие академических задолженностей, полностью завершившие теоретический курс обучения.</w:t>
      </w:r>
    </w:p>
    <w:p w14:paraId="6448ED0A" w14:textId="77777777" w:rsidR="00CE62B3" w:rsidRDefault="008E5282">
      <w:pPr>
        <w:pStyle w:val="a3"/>
        <w:ind w:right="139"/>
        <w:jc w:val="both"/>
      </w:pPr>
      <w:r>
        <w:t>Дипломный проект – это теоретическое и практическое решение студентами определенной технологической проблемы с проведением проектных разработок, теоретических и экспериментальных исследований. Он оформляется в виде пояснительной записки.</w:t>
      </w:r>
    </w:p>
    <w:p w14:paraId="5CBA8E6B" w14:textId="77777777" w:rsidR="00CE62B3" w:rsidRDefault="008E5282">
      <w:pPr>
        <w:pStyle w:val="a3"/>
        <w:spacing w:before="2"/>
        <w:ind w:right="141"/>
        <w:jc w:val="both"/>
      </w:pPr>
      <w:r>
        <w:t>Студент является единоличным автором дипломного проекта и несет полную ответственность за принятые в дипломном проекте технические решения, за правильность всех вычислений,</w:t>
      </w:r>
      <w:r>
        <w:rPr>
          <w:spacing w:val="-15"/>
        </w:rPr>
        <w:t xml:space="preserve"> </w:t>
      </w:r>
      <w:r>
        <w:t>за</w:t>
      </w:r>
      <w:r>
        <w:rPr>
          <w:spacing w:val="-15"/>
        </w:rPr>
        <w:t xml:space="preserve"> </w:t>
      </w:r>
      <w:r>
        <w:t>качество</w:t>
      </w:r>
      <w:r>
        <w:rPr>
          <w:spacing w:val="-11"/>
        </w:rPr>
        <w:t xml:space="preserve"> </w:t>
      </w:r>
      <w:r>
        <w:t>выполнения</w:t>
      </w:r>
      <w:r>
        <w:rPr>
          <w:spacing w:val="-15"/>
        </w:rPr>
        <w:t xml:space="preserve"> </w:t>
      </w:r>
      <w:r>
        <w:t>и</w:t>
      </w:r>
      <w:r>
        <w:rPr>
          <w:spacing w:val="-15"/>
        </w:rPr>
        <w:t xml:space="preserve"> </w:t>
      </w:r>
      <w:r>
        <w:t>оформления,</w:t>
      </w:r>
      <w:r>
        <w:rPr>
          <w:spacing w:val="-13"/>
        </w:rPr>
        <w:t xml:space="preserve"> </w:t>
      </w:r>
      <w:r>
        <w:t>а</w:t>
      </w:r>
      <w:r>
        <w:rPr>
          <w:spacing w:val="-12"/>
        </w:rPr>
        <w:t xml:space="preserve"> </w:t>
      </w:r>
      <w:r>
        <w:t>также</w:t>
      </w:r>
      <w:r>
        <w:rPr>
          <w:spacing w:val="-15"/>
        </w:rPr>
        <w:t xml:space="preserve"> </w:t>
      </w:r>
      <w:r>
        <w:t>за</w:t>
      </w:r>
      <w:r>
        <w:rPr>
          <w:spacing w:val="-15"/>
        </w:rPr>
        <w:t xml:space="preserve"> </w:t>
      </w:r>
      <w:r>
        <w:t>предоставление</w:t>
      </w:r>
      <w:r>
        <w:rPr>
          <w:spacing w:val="-12"/>
        </w:rPr>
        <w:t xml:space="preserve"> </w:t>
      </w:r>
      <w:r>
        <w:t>дипломного</w:t>
      </w:r>
      <w:r>
        <w:rPr>
          <w:spacing w:val="-12"/>
        </w:rPr>
        <w:t xml:space="preserve"> </w:t>
      </w:r>
      <w:r>
        <w:t>проекта к установленному сроку для защиты для комиссии итоговой аттестации.</w:t>
      </w:r>
    </w:p>
    <w:p w14:paraId="7BF68D63" w14:textId="77777777" w:rsidR="00CE62B3" w:rsidRDefault="00CE62B3">
      <w:pPr>
        <w:pStyle w:val="a3"/>
        <w:spacing w:before="2"/>
        <w:ind w:left="0" w:firstLine="0"/>
      </w:pPr>
    </w:p>
    <w:p w14:paraId="3C9B0C18" w14:textId="77777777" w:rsidR="00CE62B3" w:rsidRDefault="008E5282">
      <w:pPr>
        <w:pStyle w:val="1"/>
        <w:spacing w:before="1"/>
        <w:ind w:right="378"/>
      </w:pPr>
      <w:bookmarkStart w:id="4" w:name="Выбор_темы_дипломного_проекта"/>
      <w:bookmarkEnd w:id="4"/>
      <w:r>
        <w:t>ВЫБОР</w:t>
      </w:r>
      <w:r>
        <w:rPr>
          <w:spacing w:val="-2"/>
        </w:rPr>
        <w:t xml:space="preserve"> </w:t>
      </w:r>
      <w:r>
        <w:t>ТЕМЫ ДИПЛОМНОГО</w:t>
      </w:r>
      <w:r>
        <w:rPr>
          <w:spacing w:val="-3"/>
        </w:rPr>
        <w:t xml:space="preserve"> </w:t>
      </w:r>
      <w:r>
        <w:rPr>
          <w:spacing w:val="-2"/>
        </w:rPr>
        <w:t>ПРОЕКТА</w:t>
      </w:r>
    </w:p>
    <w:p w14:paraId="232BDBBF" w14:textId="77777777" w:rsidR="00CE62B3" w:rsidRDefault="008E5282">
      <w:pPr>
        <w:pStyle w:val="a3"/>
        <w:spacing w:before="271" w:line="242" w:lineRule="auto"/>
        <w:ind w:right="143"/>
        <w:jc w:val="both"/>
      </w:pPr>
      <w:r>
        <w:t>Тема дипломного проекта выбирается самим студентом или подбирается руководителем дипломного проектирования.</w:t>
      </w:r>
    </w:p>
    <w:p w14:paraId="6499FEDC" w14:textId="77777777" w:rsidR="00CE62B3" w:rsidRDefault="008E5282">
      <w:pPr>
        <w:pStyle w:val="a3"/>
        <w:spacing w:line="242" w:lineRule="auto"/>
        <w:ind w:right="145"/>
        <w:jc w:val="both"/>
      </w:pPr>
      <w:r>
        <w:t>Закрепление тем дипломных проектов (с указанием руководителей и сроков выполнения) оформляется приказом директора колледжа.</w:t>
      </w:r>
    </w:p>
    <w:p w14:paraId="02D31AE9" w14:textId="77777777" w:rsidR="00CE62B3" w:rsidRDefault="008E5282">
      <w:pPr>
        <w:pStyle w:val="a3"/>
        <w:ind w:right="137"/>
        <w:jc w:val="both"/>
      </w:pPr>
      <w:r>
        <w:t>В</w:t>
      </w:r>
      <w:r>
        <w:rPr>
          <w:spacing w:val="-5"/>
        </w:rPr>
        <w:t xml:space="preserve"> </w:t>
      </w:r>
      <w:r>
        <w:t>качестве</w:t>
      </w:r>
      <w:r>
        <w:rPr>
          <w:spacing w:val="-4"/>
        </w:rPr>
        <w:t xml:space="preserve"> </w:t>
      </w:r>
      <w:r>
        <w:t>тем</w:t>
      </w:r>
      <w:r>
        <w:rPr>
          <w:spacing w:val="-7"/>
        </w:rPr>
        <w:t xml:space="preserve"> </w:t>
      </w:r>
      <w:r>
        <w:t>дипломных</w:t>
      </w:r>
      <w:r>
        <w:rPr>
          <w:spacing w:val="-12"/>
        </w:rPr>
        <w:t xml:space="preserve"> </w:t>
      </w:r>
      <w:r>
        <w:t>проектов</w:t>
      </w:r>
      <w:r>
        <w:rPr>
          <w:spacing w:val="-6"/>
        </w:rPr>
        <w:t xml:space="preserve"> </w:t>
      </w:r>
      <w:r w:rsidR="00941CB2">
        <w:t>специальностям</w:t>
      </w:r>
      <w:r>
        <w:rPr>
          <w:spacing w:val="-6"/>
        </w:rPr>
        <w:t xml:space="preserve"> </w:t>
      </w:r>
      <w:r>
        <w:t>«06130100</w:t>
      </w:r>
      <w:r>
        <w:rPr>
          <w:spacing w:val="-3"/>
        </w:rPr>
        <w:t xml:space="preserve"> </w:t>
      </w:r>
      <w:r>
        <w:t>«Программное</w:t>
      </w:r>
      <w:r>
        <w:rPr>
          <w:spacing w:val="-13"/>
        </w:rPr>
        <w:t xml:space="preserve"> </w:t>
      </w:r>
      <w:r>
        <w:t>обеспечение»</w:t>
      </w:r>
      <w:r w:rsidR="00941CB2">
        <w:rPr>
          <w:lang w:val="kk-KZ"/>
        </w:rPr>
        <w:t>,</w:t>
      </w:r>
      <w:r w:rsidR="00941CB2" w:rsidRPr="00941CB2">
        <w:rPr>
          <w:lang w:val="kk-KZ"/>
        </w:rPr>
        <w:t xml:space="preserve"> 06120200</w:t>
      </w:r>
      <w:r w:rsidR="00941CB2">
        <w:rPr>
          <w:lang w:val="kk-KZ"/>
        </w:rPr>
        <w:t xml:space="preserve"> «</w:t>
      </w:r>
      <w:r w:rsidR="00941CB2" w:rsidRPr="00941CB2">
        <w:rPr>
          <w:lang w:val="kk-KZ"/>
        </w:rPr>
        <w:t>Системы информационной безопасности</w:t>
      </w:r>
      <w:r w:rsidR="00941CB2">
        <w:rPr>
          <w:lang w:val="kk-KZ"/>
        </w:rPr>
        <w:t xml:space="preserve">» </w:t>
      </w:r>
      <w:r>
        <w:t>могут быть предложены исследования</w:t>
      </w:r>
      <w:r>
        <w:rPr>
          <w:spacing w:val="-2"/>
        </w:rPr>
        <w:t xml:space="preserve"> </w:t>
      </w:r>
      <w:r>
        <w:t>и</w:t>
      </w:r>
      <w:r>
        <w:rPr>
          <w:spacing w:val="-1"/>
        </w:rPr>
        <w:t xml:space="preserve"> </w:t>
      </w:r>
      <w:r>
        <w:t>проекты любого типа</w:t>
      </w:r>
      <w:r>
        <w:rPr>
          <w:spacing w:val="-2"/>
        </w:rPr>
        <w:t xml:space="preserve"> </w:t>
      </w:r>
      <w:r>
        <w:t>и</w:t>
      </w:r>
      <w:r>
        <w:rPr>
          <w:spacing w:val="-1"/>
        </w:rPr>
        <w:t xml:space="preserve"> </w:t>
      </w:r>
      <w:r>
        <w:t>назначения</w:t>
      </w:r>
      <w:r>
        <w:rPr>
          <w:spacing w:val="-2"/>
        </w:rPr>
        <w:t xml:space="preserve"> </w:t>
      </w:r>
      <w:r>
        <w:t>из</w:t>
      </w:r>
      <w:r>
        <w:rPr>
          <w:spacing w:val="-1"/>
        </w:rPr>
        <w:t xml:space="preserve"> </w:t>
      </w:r>
      <w:r>
        <w:t>области разработки типовых технологических процессов автоматизированной обработки информации, компонентов автоматизированных</w:t>
      </w:r>
      <w:r>
        <w:rPr>
          <w:spacing w:val="-3"/>
        </w:rPr>
        <w:t xml:space="preserve"> </w:t>
      </w:r>
      <w:r>
        <w:t>информационных</w:t>
      </w:r>
      <w:r>
        <w:rPr>
          <w:spacing w:val="-3"/>
        </w:rPr>
        <w:t xml:space="preserve"> </w:t>
      </w:r>
      <w:r>
        <w:t>систем,</w:t>
      </w:r>
      <w:r>
        <w:rPr>
          <w:spacing w:val="-1"/>
        </w:rPr>
        <w:t xml:space="preserve"> </w:t>
      </w:r>
      <w:r>
        <w:t>внедрению</w:t>
      </w:r>
      <w:r>
        <w:rPr>
          <w:spacing w:val="-5"/>
        </w:rPr>
        <w:t xml:space="preserve"> </w:t>
      </w:r>
      <w:r>
        <w:t>и</w:t>
      </w:r>
      <w:r>
        <w:rPr>
          <w:spacing w:val="-2"/>
        </w:rPr>
        <w:t xml:space="preserve"> </w:t>
      </w:r>
      <w:r>
        <w:t xml:space="preserve">сопровождению автоматизированных информационных систем, исходного программного кода на определенном языке программирования, проведение тестирования программного обеспечения и его техническое </w:t>
      </w:r>
      <w:r>
        <w:rPr>
          <w:spacing w:val="-2"/>
        </w:rPr>
        <w:t>обслуживание.</w:t>
      </w:r>
    </w:p>
    <w:p w14:paraId="77BC2014" w14:textId="77777777" w:rsidR="00CE62B3" w:rsidRDefault="008E5282">
      <w:pPr>
        <w:pStyle w:val="a3"/>
        <w:ind w:right="130"/>
        <w:jc w:val="both"/>
      </w:pPr>
      <w:r>
        <w:t>Допускается совмещение в дипломной работе результатов самостоятельно проведенных экспериментов и измерений с результатами, полученными из независимых источников – электронных и печатных публикаций. В этом случае в проекте должно быть проведено сопоставление собственных и независимых результатов и сделаны выводы.</w:t>
      </w:r>
    </w:p>
    <w:p w14:paraId="07278B65" w14:textId="77777777" w:rsidR="00CE62B3" w:rsidRDefault="008E5282">
      <w:pPr>
        <w:pStyle w:val="1"/>
        <w:spacing w:before="272"/>
        <w:ind w:right="373"/>
      </w:pPr>
      <w:r>
        <w:t>СОСТАВ ДИПЛОМНОГО</w:t>
      </w:r>
      <w:r>
        <w:rPr>
          <w:spacing w:val="-1"/>
        </w:rPr>
        <w:t xml:space="preserve"> </w:t>
      </w:r>
      <w:r>
        <w:rPr>
          <w:spacing w:val="-2"/>
        </w:rPr>
        <w:t>ПРОЕКТА</w:t>
      </w:r>
    </w:p>
    <w:p w14:paraId="131B49EE" w14:textId="77777777" w:rsidR="00CE62B3" w:rsidRDefault="008E5282">
      <w:pPr>
        <w:pStyle w:val="a3"/>
        <w:spacing w:before="271" w:line="242" w:lineRule="auto"/>
      </w:pPr>
      <w:r>
        <w:t>Дипломный</w:t>
      </w:r>
      <w:r>
        <w:rPr>
          <w:spacing w:val="40"/>
        </w:rPr>
        <w:t xml:space="preserve"> </w:t>
      </w:r>
      <w:r>
        <w:t>проект</w:t>
      </w:r>
      <w:r>
        <w:rPr>
          <w:spacing w:val="40"/>
        </w:rPr>
        <w:t xml:space="preserve"> </w:t>
      </w:r>
      <w:r>
        <w:t>состоит</w:t>
      </w:r>
      <w:r>
        <w:rPr>
          <w:spacing w:val="40"/>
        </w:rPr>
        <w:t xml:space="preserve"> </w:t>
      </w:r>
      <w:r>
        <w:t>из</w:t>
      </w:r>
      <w:r>
        <w:rPr>
          <w:spacing w:val="40"/>
        </w:rPr>
        <w:t xml:space="preserve"> </w:t>
      </w:r>
      <w:r>
        <w:t>двух</w:t>
      </w:r>
      <w:r>
        <w:rPr>
          <w:spacing w:val="40"/>
        </w:rPr>
        <w:t xml:space="preserve"> </w:t>
      </w:r>
      <w:r>
        <w:t>частей:</w:t>
      </w:r>
      <w:r>
        <w:rPr>
          <w:spacing w:val="40"/>
        </w:rPr>
        <w:t xml:space="preserve"> </w:t>
      </w:r>
      <w:r>
        <w:t>пояснительной</w:t>
      </w:r>
      <w:r>
        <w:rPr>
          <w:spacing w:val="40"/>
        </w:rPr>
        <w:t xml:space="preserve"> </w:t>
      </w:r>
      <w:r>
        <w:t>записки</w:t>
      </w:r>
      <w:r>
        <w:rPr>
          <w:spacing w:val="40"/>
        </w:rPr>
        <w:t xml:space="preserve"> </w:t>
      </w:r>
      <w:r>
        <w:t>и</w:t>
      </w:r>
      <w:r>
        <w:rPr>
          <w:spacing w:val="40"/>
        </w:rPr>
        <w:t xml:space="preserve"> </w:t>
      </w:r>
      <w:r>
        <w:t xml:space="preserve">технологической </w:t>
      </w:r>
      <w:r>
        <w:rPr>
          <w:spacing w:val="-2"/>
        </w:rPr>
        <w:t>разработки.</w:t>
      </w:r>
    </w:p>
    <w:p w14:paraId="18EFF7B2" w14:textId="77777777" w:rsidR="00CE62B3" w:rsidRDefault="008E5282">
      <w:pPr>
        <w:pStyle w:val="a3"/>
        <w:spacing w:line="271" w:lineRule="exact"/>
        <w:ind w:left="851" w:firstLine="0"/>
      </w:pPr>
      <w:r>
        <w:t>Дипломный</w:t>
      </w:r>
      <w:r>
        <w:rPr>
          <w:spacing w:val="-1"/>
        </w:rPr>
        <w:t xml:space="preserve"> </w:t>
      </w:r>
      <w:r>
        <w:t>проект</w:t>
      </w:r>
      <w:r>
        <w:rPr>
          <w:spacing w:val="-6"/>
        </w:rPr>
        <w:t xml:space="preserve"> </w:t>
      </w:r>
      <w:r>
        <w:t xml:space="preserve">должен </w:t>
      </w:r>
      <w:r>
        <w:rPr>
          <w:spacing w:val="-2"/>
        </w:rPr>
        <w:t>содержать:</w:t>
      </w:r>
    </w:p>
    <w:p w14:paraId="48FE1F09" w14:textId="77777777" w:rsidR="00CE62B3" w:rsidRDefault="008E5282">
      <w:pPr>
        <w:pStyle w:val="a4"/>
        <w:numPr>
          <w:ilvl w:val="0"/>
          <w:numId w:val="2"/>
        </w:numPr>
        <w:tabs>
          <w:tab w:val="left" w:pos="861"/>
        </w:tabs>
        <w:spacing w:before="2" w:line="240" w:lineRule="auto"/>
        <w:ind w:hanging="360"/>
        <w:rPr>
          <w:sz w:val="24"/>
        </w:rPr>
      </w:pPr>
      <w:r>
        <w:rPr>
          <w:sz w:val="24"/>
        </w:rPr>
        <w:t>Пояснительную</w:t>
      </w:r>
      <w:r>
        <w:rPr>
          <w:spacing w:val="-7"/>
          <w:sz w:val="24"/>
        </w:rPr>
        <w:t xml:space="preserve"> </w:t>
      </w:r>
      <w:r>
        <w:rPr>
          <w:sz w:val="24"/>
        </w:rPr>
        <w:t>записку,</w:t>
      </w:r>
      <w:r>
        <w:rPr>
          <w:spacing w:val="-1"/>
          <w:sz w:val="24"/>
        </w:rPr>
        <w:t xml:space="preserve"> </w:t>
      </w:r>
      <w:r>
        <w:rPr>
          <w:sz w:val="24"/>
        </w:rPr>
        <w:t>оформленную</w:t>
      </w:r>
      <w:r>
        <w:rPr>
          <w:spacing w:val="-5"/>
          <w:sz w:val="24"/>
        </w:rPr>
        <w:t xml:space="preserve"> </w:t>
      </w:r>
      <w:r>
        <w:rPr>
          <w:sz w:val="24"/>
        </w:rPr>
        <w:t>в</w:t>
      </w:r>
      <w:r>
        <w:rPr>
          <w:spacing w:val="-1"/>
          <w:sz w:val="24"/>
        </w:rPr>
        <w:t xml:space="preserve"> </w:t>
      </w:r>
      <w:r>
        <w:rPr>
          <w:sz w:val="24"/>
        </w:rPr>
        <w:t>соответствии</w:t>
      </w:r>
      <w:r>
        <w:rPr>
          <w:spacing w:val="-2"/>
          <w:sz w:val="24"/>
        </w:rPr>
        <w:t xml:space="preserve"> </w:t>
      </w:r>
      <w:r>
        <w:rPr>
          <w:sz w:val="24"/>
        </w:rPr>
        <w:t>с</w:t>
      </w:r>
      <w:r>
        <w:rPr>
          <w:spacing w:val="-8"/>
          <w:sz w:val="24"/>
        </w:rPr>
        <w:t xml:space="preserve"> </w:t>
      </w:r>
      <w:r>
        <w:rPr>
          <w:sz w:val="24"/>
        </w:rPr>
        <w:t>указанными</w:t>
      </w:r>
      <w:r>
        <w:rPr>
          <w:spacing w:val="-2"/>
          <w:sz w:val="24"/>
        </w:rPr>
        <w:t xml:space="preserve"> </w:t>
      </w:r>
      <w:r>
        <w:rPr>
          <w:sz w:val="24"/>
        </w:rPr>
        <w:t>ниже</w:t>
      </w:r>
      <w:r>
        <w:rPr>
          <w:spacing w:val="-8"/>
          <w:sz w:val="24"/>
        </w:rPr>
        <w:t xml:space="preserve"> </w:t>
      </w:r>
      <w:r>
        <w:rPr>
          <w:spacing w:val="-2"/>
          <w:sz w:val="24"/>
        </w:rPr>
        <w:t>требованиями.</w:t>
      </w:r>
    </w:p>
    <w:p w14:paraId="57F97F06" w14:textId="77777777" w:rsidR="00CE62B3" w:rsidRDefault="00CE62B3">
      <w:pPr>
        <w:pStyle w:val="a4"/>
        <w:spacing w:line="240" w:lineRule="auto"/>
        <w:rPr>
          <w:sz w:val="24"/>
        </w:rPr>
        <w:sectPr w:rsidR="00CE62B3">
          <w:pgSz w:w="11910" w:h="16840"/>
          <w:pgMar w:top="760" w:right="425" w:bottom="440" w:left="992" w:header="0" w:footer="253" w:gutter="0"/>
          <w:cols w:space="720"/>
        </w:sectPr>
      </w:pPr>
    </w:p>
    <w:p w14:paraId="198AF275" w14:textId="77777777" w:rsidR="00CE62B3" w:rsidRDefault="008E5282">
      <w:pPr>
        <w:pStyle w:val="a4"/>
        <w:numPr>
          <w:ilvl w:val="0"/>
          <w:numId w:val="2"/>
        </w:numPr>
        <w:tabs>
          <w:tab w:val="left" w:pos="861"/>
        </w:tabs>
        <w:spacing w:before="63" w:line="240" w:lineRule="auto"/>
        <w:ind w:hanging="360"/>
        <w:jc w:val="both"/>
        <w:rPr>
          <w:sz w:val="24"/>
        </w:rPr>
      </w:pPr>
      <w:r>
        <w:rPr>
          <w:sz w:val="24"/>
        </w:rPr>
        <w:lastRenderedPageBreak/>
        <w:t>Демонстрационный</w:t>
      </w:r>
      <w:r>
        <w:rPr>
          <w:spacing w:val="-9"/>
          <w:sz w:val="24"/>
        </w:rPr>
        <w:t xml:space="preserve"> </w:t>
      </w:r>
      <w:r>
        <w:rPr>
          <w:sz w:val="24"/>
        </w:rPr>
        <w:t>материал</w:t>
      </w:r>
      <w:r>
        <w:rPr>
          <w:spacing w:val="-4"/>
          <w:sz w:val="24"/>
        </w:rPr>
        <w:t xml:space="preserve"> </w:t>
      </w:r>
      <w:r>
        <w:rPr>
          <w:sz w:val="24"/>
        </w:rPr>
        <w:t>для</w:t>
      </w:r>
      <w:r>
        <w:rPr>
          <w:spacing w:val="-7"/>
          <w:sz w:val="24"/>
        </w:rPr>
        <w:t xml:space="preserve"> </w:t>
      </w:r>
      <w:r>
        <w:rPr>
          <w:spacing w:val="-2"/>
          <w:sz w:val="24"/>
        </w:rPr>
        <w:t>выступления.</w:t>
      </w:r>
    </w:p>
    <w:p w14:paraId="02842DDA" w14:textId="77777777" w:rsidR="00CE62B3" w:rsidRDefault="008E5282">
      <w:pPr>
        <w:pStyle w:val="a4"/>
        <w:numPr>
          <w:ilvl w:val="0"/>
          <w:numId w:val="2"/>
        </w:numPr>
        <w:tabs>
          <w:tab w:val="left" w:pos="861"/>
        </w:tabs>
        <w:spacing w:before="3" w:line="240" w:lineRule="auto"/>
        <w:ind w:right="137"/>
        <w:jc w:val="both"/>
        <w:rPr>
          <w:sz w:val="24"/>
        </w:rPr>
      </w:pPr>
      <w:r>
        <w:rPr>
          <w:sz w:val="24"/>
        </w:rPr>
        <w:t>Графические компоненты (чертежи, схемы, плакаты или демонстрационные файлы), необходимые</w:t>
      </w:r>
      <w:r>
        <w:rPr>
          <w:spacing w:val="-9"/>
          <w:sz w:val="24"/>
        </w:rPr>
        <w:t xml:space="preserve"> </w:t>
      </w:r>
      <w:r>
        <w:rPr>
          <w:sz w:val="24"/>
        </w:rPr>
        <w:t>для</w:t>
      </w:r>
      <w:r>
        <w:rPr>
          <w:spacing w:val="-12"/>
          <w:sz w:val="24"/>
        </w:rPr>
        <w:t xml:space="preserve"> </w:t>
      </w:r>
      <w:r>
        <w:rPr>
          <w:sz w:val="24"/>
        </w:rPr>
        <w:t>защиты</w:t>
      </w:r>
      <w:r>
        <w:rPr>
          <w:spacing w:val="-6"/>
          <w:sz w:val="24"/>
        </w:rPr>
        <w:t xml:space="preserve"> </w:t>
      </w:r>
      <w:r>
        <w:rPr>
          <w:sz w:val="24"/>
        </w:rPr>
        <w:t>дипломного</w:t>
      </w:r>
      <w:r>
        <w:rPr>
          <w:spacing w:val="-8"/>
          <w:sz w:val="24"/>
        </w:rPr>
        <w:t xml:space="preserve"> </w:t>
      </w:r>
      <w:r>
        <w:rPr>
          <w:sz w:val="24"/>
        </w:rPr>
        <w:t>проекта,</w:t>
      </w:r>
      <w:r>
        <w:rPr>
          <w:spacing w:val="-11"/>
          <w:sz w:val="24"/>
        </w:rPr>
        <w:t xml:space="preserve"> </w:t>
      </w:r>
      <w:r>
        <w:rPr>
          <w:sz w:val="24"/>
        </w:rPr>
        <w:t>должны</w:t>
      </w:r>
      <w:r>
        <w:rPr>
          <w:spacing w:val="-6"/>
          <w:sz w:val="24"/>
        </w:rPr>
        <w:t xml:space="preserve"> </w:t>
      </w:r>
      <w:r>
        <w:rPr>
          <w:sz w:val="24"/>
        </w:rPr>
        <w:t>включать</w:t>
      </w:r>
      <w:r>
        <w:rPr>
          <w:spacing w:val="-6"/>
          <w:sz w:val="24"/>
        </w:rPr>
        <w:t xml:space="preserve"> </w:t>
      </w:r>
      <w:r>
        <w:rPr>
          <w:sz w:val="24"/>
        </w:rPr>
        <w:t>программные</w:t>
      </w:r>
      <w:r>
        <w:rPr>
          <w:spacing w:val="-9"/>
          <w:sz w:val="24"/>
        </w:rPr>
        <w:t xml:space="preserve"> </w:t>
      </w:r>
      <w:r>
        <w:rPr>
          <w:sz w:val="24"/>
        </w:rPr>
        <w:t>технологии, таблицы</w:t>
      </w:r>
      <w:r>
        <w:rPr>
          <w:spacing w:val="-15"/>
          <w:sz w:val="24"/>
        </w:rPr>
        <w:t xml:space="preserve"> </w:t>
      </w:r>
      <w:r>
        <w:rPr>
          <w:sz w:val="24"/>
        </w:rPr>
        <w:t>характеристик,</w:t>
      </w:r>
      <w:r>
        <w:rPr>
          <w:spacing w:val="-11"/>
          <w:sz w:val="24"/>
        </w:rPr>
        <w:t xml:space="preserve"> </w:t>
      </w:r>
      <w:r>
        <w:rPr>
          <w:sz w:val="24"/>
        </w:rPr>
        <w:t>а</w:t>
      </w:r>
      <w:r>
        <w:rPr>
          <w:spacing w:val="-15"/>
          <w:sz w:val="24"/>
        </w:rPr>
        <w:t xml:space="preserve"> </w:t>
      </w:r>
      <w:r>
        <w:rPr>
          <w:sz w:val="24"/>
        </w:rPr>
        <w:t>также</w:t>
      </w:r>
      <w:r>
        <w:rPr>
          <w:spacing w:val="-13"/>
          <w:sz w:val="24"/>
        </w:rPr>
        <w:t xml:space="preserve"> </w:t>
      </w:r>
      <w:r>
        <w:rPr>
          <w:sz w:val="24"/>
        </w:rPr>
        <w:t>таблицы</w:t>
      </w:r>
      <w:r>
        <w:rPr>
          <w:spacing w:val="-15"/>
          <w:sz w:val="24"/>
        </w:rPr>
        <w:t xml:space="preserve"> </w:t>
      </w:r>
      <w:r>
        <w:rPr>
          <w:sz w:val="24"/>
        </w:rPr>
        <w:t>и</w:t>
      </w:r>
      <w:r>
        <w:rPr>
          <w:spacing w:val="-15"/>
          <w:sz w:val="24"/>
        </w:rPr>
        <w:t xml:space="preserve"> </w:t>
      </w:r>
      <w:r>
        <w:rPr>
          <w:sz w:val="24"/>
        </w:rPr>
        <w:t>графики</w:t>
      </w:r>
      <w:r>
        <w:rPr>
          <w:spacing w:val="-11"/>
          <w:sz w:val="24"/>
        </w:rPr>
        <w:t xml:space="preserve"> </w:t>
      </w:r>
      <w:r>
        <w:rPr>
          <w:sz w:val="24"/>
        </w:rPr>
        <w:t>с</w:t>
      </w:r>
      <w:r>
        <w:rPr>
          <w:spacing w:val="-13"/>
          <w:sz w:val="24"/>
        </w:rPr>
        <w:t xml:space="preserve"> </w:t>
      </w:r>
      <w:r>
        <w:rPr>
          <w:sz w:val="24"/>
        </w:rPr>
        <w:t>результатами</w:t>
      </w:r>
      <w:r>
        <w:rPr>
          <w:spacing w:val="-11"/>
          <w:sz w:val="24"/>
        </w:rPr>
        <w:t xml:space="preserve"> </w:t>
      </w:r>
      <w:r>
        <w:rPr>
          <w:sz w:val="24"/>
        </w:rPr>
        <w:t>тестовых</w:t>
      </w:r>
      <w:r>
        <w:rPr>
          <w:spacing w:val="-15"/>
          <w:sz w:val="24"/>
        </w:rPr>
        <w:t xml:space="preserve"> </w:t>
      </w:r>
      <w:r>
        <w:rPr>
          <w:sz w:val="24"/>
        </w:rPr>
        <w:t>измерений.</w:t>
      </w:r>
      <w:r>
        <w:rPr>
          <w:spacing w:val="-14"/>
          <w:sz w:val="24"/>
        </w:rPr>
        <w:t xml:space="preserve"> </w:t>
      </w:r>
      <w:r>
        <w:rPr>
          <w:sz w:val="24"/>
        </w:rPr>
        <w:t>Эти компоненты позволят визуально представить архитектуру и функциональность разработанного программного обеспечения, его ключевые характеристики и результаты тестирования, что способствует более полному и наглядному представлению проекта.</w:t>
      </w:r>
    </w:p>
    <w:p w14:paraId="23DFB247" w14:textId="77777777" w:rsidR="00CE62B3" w:rsidRDefault="008E5282">
      <w:pPr>
        <w:pStyle w:val="a3"/>
        <w:tabs>
          <w:tab w:val="left" w:pos="1518"/>
          <w:tab w:val="left" w:pos="3077"/>
          <w:tab w:val="left" w:pos="4055"/>
          <w:tab w:val="left" w:pos="5537"/>
          <w:tab w:val="left" w:pos="6583"/>
          <w:tab w:val="left" w:pos="7413"/>
          <w:tab w:val="left" w:pos="8516"/>
          <w:tab w:val="left" w:pos="9557"/>
        </w:tabs>
        <w:spacing w:before="3" w:line="237" w:lineRule="auto"/>
        <w:ind w:right="150"/>
      </w:pPr>
      <w:r>
        <w:rPr>
          <w:spacing w:val="-4"/>
        </w:rPr>
        <w:t>При</w:t>
      </w:r>
      <w:r>
        <w:tab/>
      </w:r>
      <w:r>
        <w:rPr>
          <w:spacing w:val="-2"/>
        </w:rPr>
        <w:t>определении</w:t>
      </w:r>
      <w:r>
        <w:tab/>
      </w:r>
      <w:r>
        <w:rPr>
          <w:spacing w:val="-2"/>
        </w:rPr>
        <w:t>объёма</w:t>
      </w:r>
      <w:r>
        <w:tab/>
      </w:r>
      <w:r>
        <w:rPr>
          <w:spacing w:val="-2"/>
        </w:rPr>
        <w:t>дипломного</w:t>
      </w:r>
      <w:r>
        <w:tab/>
      </w:r>
      <w:r>
        <w:rPr>
          <w:spacing w:val="-2"/>
        </w:rPr>
        <w:t>проекта</w:t>
      </w:r>
      <w:r>
        <w:tab/>
      </w:r>
      <w:r>
        <w:rPr>
          <w:spacing w:val="-2"/>
        </w:rPr>
        <w:t>перед</w:t>
      </w:r>
      <w:r>
        <w:tab/>
      </w:r>
      <w:r>
        <w:rPr>
          <w:spacing w:val="-2"/>
        </w:rPr>
        <w:t>выдачей</w:t>
      </w:r>
      <w:r>
        <w:tab/>
      </w:r>
      <w:r>
        <w:rPr>
          <w:spacing w:val="-2"/>
        </w:rPr>
        <w:t>задания</w:t>
      </w:r>
      <w:r>
        <w:tab/>
      </w:r>
      <w:r>
        <w:rPr>
          <w:spacing w:val="-2"/>
        </w:rPr>
        <w:t xml:space="preserve">следует </w:t>
      </w:r>
      <w:r>
        <w:t>руководствоваться следующими требованиями:</w:t>
      </w:r>
    </w:p>
    <w:p w14:paraId="57C71C78" w14:textId="77777777" w:rsidR="00CE62B3" w:rsidRDefault="008E5282">
      <w:pPr>
        <w:pStyle w:val="a3"/>
        <w:tabs>
          <w:tab w:val="left" w:pos="1518"/>
          <w:tab w:val="left" w:pos="3077"/>
          <w:tab w:val="left" w:pos="4055"/>
          <w:tab w:val="left" w:pos="5537"/>
          <w:tab w:val="left" w:pos="6583"/>
          <w:tab w:val="left" w:pos="7413"/>
          <w:tab w:val="left" w:pos="8516"/>
          <w:tab w:val="left" w:pos="9557"/>
        </w:tabs>
        <w:spacing w:before="5" w:line="237" w:lineRule="auto"/>
        <w:ind w:right="150"/>
      </w:pPr>
      <w:r>
        <w:rPr>
          <w:spacing w:val="-4"/>
        </w:rPr>
        <w:t>При</w:t>
      </w:r>
      <w:r>
        <w:tab/>
      </w:r>
      <w:r>
        <w:rPr>
          <w:spacing w:val="-2"/>
        </w:rPr>
        <w:t>определении</w:t>
      </w:r>
      <w:r>
        <w:tab/>
      </w:r>
      <w:r>
        <w:rPr>
          <w:spacing w:val="-2"/>
        </w:rPr>
        <w:t>объёма</w:t>
      </w:r>
      <w:r>
        <w:tab/>
      </w:r>
      <w:r>
        <w:rPr>
          <w:spacing w:val="-2"/>
        </w:rPr>
        <w:t>дипломного</w:t>
      </w:r>
      <w:r>
        <w:tab/>
      </w:r>
      <w:r>
        <w:rPr>
          <w:spacing w:val="-2"/>
        </w:rPr>
        <w:t>проекта</w:t>
      </w:r>
      <w:r>
        <w:tab/>
      </w:r>
      <w:r>
        <w:rPr>
          <w:spacing w:val="-2"/>
        </w:rPr>
        <w:t>перед</w:t>
      </w:r>
      <w:r>
        <w:tab/>
      </w:r>
      <w:r>
        <w:rPr>
          <w:spacing w:val="-2"/>
        </w:rPr>
        <w:t>выдачей</w:t>
      </w:r>
      <w:r>
        <w:tab/>
      </w:r>
      <w:r>
        <w:rPr>
          <w:spacing w:val="-2"/>
        </w:rPr>
        <w:t>задания</w:t>
      </w:r>
      <w:r>
        <w:tab/>
      </w:r>
      <w:r>
        <w:rPr>
          <w:spacing w:val="-2"/>
        </w:rPr>
        <w:t xml:space="preserve">следует </w:t>
      </w:r>
      <w:r>
        <w:t>руководствоваться следующими требованиями:</w:t>
      </w:r>
    </w:p>
    <w:p w14:paraId="0C9C0DCD" w14:textId="77777777" w:rsidR="00CE62B3" w:rsidRDefault="008E5282">
      <w:pPr>
        <w:pStyle w:val="a4"/>
        <w:numPr>
          <w:ilvl w:val="1"/>
          <w:numId w:val="2"/>
        </w:numPr>
        <w:tabs>
          <w:tab w:val="left" w:pos="1133"/>
        </w:tabs>
        <w:spacing w:before="4" w:line="240" w:lineRule="auto"/>
        <w:ind w:right="145" w:firstLine="710"/>
        <w:rPr>
          <w:sz w:val="24"/>
        </w:rPr>
      </w:pPr>
      <w:r>
        <w:rPr>
          <w:sz w:val="24"/>
        </w:rPr>
        <w:t>пояснительная</w:t>
      </w:r>
      <w:r>
        <w:rPr>
          <w:spacing w:val="-15"/>
          <w:sz w:val="24"/>
        </w:rPr>
        <w:t xml:space="preserve"> </w:t>
      </w:r>
      <w:r>
        <w:rPr>
          <w:sz w:val="24"/>
        </w:rPr>
        <w:t>записка</w:t>
      </w:r>
      <w:r>
        <w:rPr>
          <w:spacing w:val="-15"/>
          <w:sz w:val="24"/>
        </w:rPr>
        <w:t xml:space="preserve"> </w:t>
      </w:r>
      <w:r>
        <w:rPr>
          <w:sz w:val="24"/>
        </w:rPr>
        <w:t>должна</w:t>
      </w:r>
      <w:r>
        <w:rPr>
          <w:spacing w:val="-15"/>
          <w:sz w:val="24"/>
        </w:rPr>
        <w:t xml:space="preserve"> </w:t>
      </w:r>
      <w:r>
        <w:rPr>
          <w:sz w:val="24"/>
        </w:rPr>
        <w:t>полностью</w:t>
      </w:r>
      <w:r>
        <w:rPr>
          <w:spacing w:val="-15"/>
          <w:sz w:val="24"/>
        </w:rPr>
        <w:t xml:space="preserve"> </w:t>
      </w:r>
      <w:r>
        <w:rPr>
          <w:sz w:val="24"/>
        </w:rPr>
        <w:t>соответствовать</w:t>
      </w:r>
      <w:r>
        <w:rPr>
          <w:spacing w:val="-16"/>
          <w:sz w:val="24"/>
        </w:rPr>
        <w:t xml:space="preserve"> </w:t>
      </w:r>
      <w:r>
        <w:rPr>
          <w:sz w:val="24"/>
        </w:rPr>
        <w:t>заданию</w:t>
      </w:r>
      <w:r>
        <w:rPr>
          <w:spacing w:val="-15"/>
          <w:sz w:val="24"/>
        </w:rPr>
        <w:t xml:space="preserve"> </w:t>
      </w:r>
      <w:r>
        <w:rPr>
          <w:sz w:val="24"/>
        </w:rPr>
        <w:t>на</w:t>
      </w:r>
      <w:r>
        <w:rPr>
          <w:spacing w:val="-15"/>
          <w:sz w:val="24"/>
        </w:rPr>
        <w:t xml:space="preserve"> </w:t>
      </w:r>
      <w:r>
        <w:rPr>
          <w:sz w:val="24"/>
        </w:rPr>
        <w:t>проектирование</w:t>
      </w:r>
      <w:r>
        <w:rPr>
          <w:spacing w:val="-15"/>
          <w:sz w:val="24"/>
        </w:rPr>
        <w:t xml:space="preserve"> </w:t>
      </w:r>
      <w:r>
        <w:rPr>
          <w:sz w:val="24"/>
        </w:rPr>
        <w:t>по своему содержанию и наименованию разделов;</w:t>
      </w:r>
    </w:p>
    <w:p w14:paraId="59CA1BA8" w14:textId="77777777" w:rsidR="00CE62B3" w:rsidRDefault="008E5282">
      <w:pPr>
        <w:pStyle w:val="a4"/>
        <w:numPr>
          <w:ilvl w:val="1"/>
          <w:numId w:val="2"/>
        </w:numPr>
        <w:tabs>
          <w:tab w:val="left" w:pos="1133"/>
        </w:tabs>
        <w:spacing w:line="240" w:lineRule="auto"/>
        <w:ind w:left="1133" w:hanging="282"/>
        <w:rPr>
          <w:sz w:val="24"/>
        </w:rPr>
      </w:pPr>
      <w:r>
        <w:rPr>
          <w:sz w:val="24"/>
        </w:rPr>
        <w:t>ориентировочный</w:t>
      </w:r>
      <w:r>
        <w:rPr>
          <w:spacing w:val="2"/>
          <w:sz w:val="24"/>
        </w:rPr>
        <w:t xml:space="preserve"> </w:t>
      </w:r>
      <w:r>
        <w:rPr>
          <w:sz w:val="24"/>
        </w:rPr>
        <w:t>объем</w:t>
      </w:r>
      <w:r>
        <w:rPr>
          <w:spacing w:val="10"/>
          <w:sz w:val="24"/>
        </w:rPr>
        <w:t xml:space="preserve"> </w:t>
      </w:r>
      <w:r>
        <w:rPr>
          <w:sz w:val="24"/>
        </w:rPr>
        <w:t>пояснительной</w:t>
      </w:r>
      <w:r>
        <w:rPr>
          <w:spacing w:val="8"/>
          <w:sz w:val="24"/>
        </w:rPr>
        <w:t xml:space="preserve"> </w:t>
      </w:r>
      <w:r>
        <w:rPr>
          <w:sz w:val="24"/>
        </w:rPr>
        <w:t>записки</w:t>
      </w:r>
      <w:r>
        <w:rPr>
          <w:spacing w:val="9"/>
          <w:sz w:val="24"/>
        </w:rPr>
        <w:t xml:space="preserve"> </w:t>
      </w:r>
      <w:r>
        <w:rPr>
          <w:sz w:val="24"/>
        </w:rPr>
        <w:t>не</w:t>
      </w:r>
      <w:r>
        <w:rPr>
          <w:spacing w:val="7"/>
          <w:sz w:val="24"/>
        </w:rPr>
        <w:t xml:space="preserve"> </w:t>
      </w:r>
      <w:r>
        <w:rPr>
          <w:sz w:val="24"/>
        </w:rPr>
        <w:t>менее</w:t>
      </w:r>
      <w:r>
        <w:rPr>
          <w:spacing w:val="7"/>
          <w:sz w:val="24"/>
        </w:rPr>
        <w:t xml:space="preserve"> </w:t>
      </w:r>
      <w:r>
        <w:rPr>
          <w:sz w:val="24"/>
        </w:rPr>
        <w:t>50-60</w:t>
      </w:r>
      <w:r>
        <w:rPr>
          <w:spacing w:val="4"/>
          <w:sz w:val="24"/>
        </w:rPr>
        <w:t xml:space="preserve"> </w:t>
      </w:r>
      <w:r>
        <w:rPr>
          <w:sz w:val="24"/>
        </w:rPr>
        <w:t>страниц</w:t>
      </w:r>
      <w:r>
        <w:rPr>
          <w:spacing w:val="9"/>
          <w:sz w:val="24"/>
        </w:rPr>
        <w:t xml:space="preserve"> </w:t>
      </w:r>
      <w:r>
        <w:rPr>
          <w:spacing w:val="-2"/>
          <w:sz w:val="24"/>
        </w:rPr>
        <w:t>компьютерного</w:t>
      </w:r>
    </w:p>
    <w:p w14:paraId="3993DFFC" w14:textId="77777777" w:rsidR="00CE62B3" w:rsidRDefault="008E5282">
      <w:pPr>
        <w:pStyle w:val="a3"/>
        <w:spacing w:line="274" w:lineRule="exact"/>
        <w:ind w:firstLine="0"/>
      </w:pPr>
      <w:r>
        <w:rPr>
          <w:spacing w:val="-2"/>
        </w:rPr>
        <w:t>текста;</w:t>
      </w:r>
    </w:p>
    <w:p w14:paraId="7904AC39" w14:textId="77777777" w:rsidR="00CE62B3" w:rsidRDefault="008E5282">
      <w:pPr>
        <w:pStyle w:val="a4"/>
        <w:numPr>
          <w:ilvl w:val="1"/>
          <w:numId w:val="2"/>
        </w:numPr>
        <w:tabs>
          <w:tab w:val="left" w:pos="1133"/>
        </w:tabs>
        <w:spacing w:before="2" w:line="240" w:lineRule="auto"/>
        <w:ind w:left="1133" w:hanging="282"/>
        <w:rPr>
          <w:sz w:val="24"/>
        </w:rPr>
      </w:pPr>
      <w:r>
        <w:rPr>
          <w:sz w:val="24"/>
        </w:rPr>
        <w:t>графическая</w:t>
      </w:r>
      <w:r>
        <w:rPr>
          <w:spacing w:val="63"/>
          <w:sz w:val="24"/>
        </w:rPr>
        <w:t xml:space="preserve"> </w:t>
      </w:r>
      <w:r>
        <w:rPr>
          <w:sz w:val="24"/>
        </w:rPr>
        <w:t>часть</w:t>
      </w:r>
      <w:r>
        <w:rPr>
          <w:spacing w:val="66"/>
          <w:sz w:val="24"/>
        </w:rPr>
        <w:t xml:space="preserve"> </w:t>
      </w:r>
      <w:r>
        <w:rPr>
          <w:sz w:val="24"/>
        </w:rPr>
        <w:t>дипломного</w:t>
      </w:r>
      <w:r>
        <w:rPr>
          <w:spacing w:val="65"/>
          <w:sz w:val="24"/>
        </w:rPr>
        <w:t xml:space="preserve"> </w:t>
      </w:r>
      <w:r>
        <w:rPr>
          <w:sz w:val="24"/>
        </w:rPr>
        <w:t>проекта</w:t>
      </w:r>
      <w:r>
        <w:rPr>
          <w:spacing w:val="65"/>
          <w:sz w:val="24"/>
        </w:rPr>
        <w:t xml:space="preserve"> </w:t>
      </w:r>
      <w:r>
        <w:rPr>
          <w:sz w:val="24"/>
        </w:rPr>
        <w:t>по</w:t>
      </w:r>
      <w:r>
        <w:rPr>
          <w:spacing w:val="68"/>
          <w:sz w:val="24"/>
        </w:rPr>
        <w:t xml:space="preserve"> </w:t>
      </w:r>
      <w:r>
        <w:rPr>
          <w:sz w:val="24"/>
        </w:rPr>
        <w:t>содержанию</w:t>
      </w:r>
      <w:r>
        <w:rPr>
          <w:spacing w:val="64"/>
          <w:sz w:val="24"/>
        </w:rPr>
        <w:t xml:space="preserve"> </w:t>
      </w:r>
      <w:r>
        <w:rPr>
          <w:sz w:val="24"/>
        </w:rPr>
        <w:t>и</w:t>
      </w:r>
      <w:r>
        <w:rPr>
          <w:spacing w:val="66"/>
          <w:sz w:val="24"/>
        </w:rPr>
        <w:t xml:space="preserve"> </w:t>
      </w:r>
      <w:r>
        <w:rPr>
          <w:sz w:val="24"/>
        </w:rPr>
        <w:t>названиям</w:t>
      </w:r>
      <w:r>
        <w:rPr>
          <w:spacing w:val="66"/>
          <w:sz w:val="24"/>
        </w:rPr>
        <w:t xml:space="preserve"> </w:t>
      </w:r>
      <w:r>
        <w:rPr>
          <w:sz w:val="24"/>
        </w:rPr>
        <w:t>листов</w:t>
      </w:r>
      <w:r>
        <w:rPr>
          <w:spacing w:val="67"/>
          <w:sz w:val="24"/>
        </w:rPr>
        <w:t xml:space="preserve"> </w:t>
      </w:r>
      <w:r>
        <w:rPr>
          <w:spacing w:val="-2"/>
          <w:sz w:val="24"/>
        </w:rPr>
        <w:t>должна</w:t>
      </w:r>
    </w:p>
    <w:p w14:paraId="434FF334" w14:textId="77777777" w:rsidR="00CE62B3" w:rsidRDefault="008E5282">
      <w:pPr>
        <w:pStyle w:val="a3"/>
        <w:spacing w:line="242" w:lineRule="auto"/>
        <w:ind w:firstLine="0"/>
      </w:pPr>
      <w:r>
        <w:t>полностью</w:t>
      </w:r>
      <w:r>
        <w:rPr>
          <w:spacing w:val="40"/>
        </w:rPr>
        <w:t xml:space="preserve"> </w:t>
      </w:r>
      <w:r>
        <w:t>соответствовать</w:t>
      </w:r>
      <w:r>
        <w:rPr>
          <w:spacing w:val="39"/>
        </w:rPr>
        <w:t xml:space="preserve"> </w:t>
      </w:r>
      <w:r>
        <w:t>заданию</w:t>
      </w:r>
      <w:r>
        <w:rPr>
          <w:spacing w:val="40"/>
        </w:rPr>
        <w:t xml:space="preserve"> </w:t>
      </w:r>
      <w:r>
        <w:t>и</w:t>
      </w:r>
      <w:r>
        <w:rPr>
          <w:spacing w:val="38"/>
        </w:rPr>
        <w:t xml:space="preserve"> </w:t>
      </w:r>
      <w:r>
        <w:t>иметь</w:t>
      </w:r>
      <w:r>
        <w:rPr>
          <w:spacing w:val="34"/>
        </w:rPr>
        <w:t xml:space="preserve"> </w:t>
      </w:r>
      <w:r>
        <w:t>объём</w:t>
      </w:r>
      <w:r>
        <w:rPr>
          <w:spacing w:val="40"/>
        </w:rPr>
        <w:t xml:space="preserve"> </w:t>
      </w:r>
      <w:r>
        <w:t>2-4</w:t>
      </w:r>
      <w:r>
        <w:rPr>
          <w:spacing w:val="40"/>
        </w:rPr>
        <w:t xml:space="preserve"> </w:t>
      </w:r>
      <w:r>
        <w:t>листов</w:t>
      </w:r>
      <w:r>
        <w:rPr>
          <w:spacing w:val="40"/>
        </w:rPr>
        <w:t xml:space="preserve"> </w:t>
      </w:r>
      <w:r>
        <w:t>формата</w:t>
      </w:r>
      <w:r>
        <w:rPr>
          <w:spacing w:val="37"/>
        </w:rPr>
        <w:t xml:space="preserve"> </w:t>
      </w:r>
      <w:r>
        <w:t>А3</w:t>
      </w:r>
      <w:r>
        <w:rPr>
          <w:spacing w:val="40"/>
        </w:rPr>
        <w:t xml:space="preserve"> </w:t>
      </w:r>
      <w:r>
        <w:t>и</w:t>
      </w:r>
      <w:r>
        <w:rPr>
          <w:spacing w:val="40"/>
        </w:rPr>
        <w:t xml:space="preserve"> </w:t>
      </w:r>
      <w:r>
        <w:t>A4</w:t>
      </w:r>
      <w:r>
        <w:rPr>
          <w:spacing w:val="40"/>
        </w:rPr>
        <w:t xml:space="preserve"> </w:t>
      </w:r>
      <w:r>
        <w:t>с</w:t>
      </w:r>
      <w:r>
        <w:rPr>
          <w:spacing w:val="40"/>
        </w:rPr>
        <w:t xml:space="preserve"> </w:t>
      </w:r>
      <w:r>
        <w:t>чертежами, схемами и т.д.</w:t>
      </w:r>
    </w:p>
    <w:p w14:paraId="6D31EC54" w14:textId="77777777" w:rsidR="00CE62B3" w:rsidRDefault="008E5282">
      <w:pPr>
        <w:pStyle w:val="a4"/>
        <w:numPr>
          <w:ilvl w:val="1"/>
          <w:numId w:val="2"/>
        </w:numPr>
        <w:tabs>
          <w:tab w:val="left" w:pos="1133"/>
        </w:tabs>
        <w:spacing w:line="242" w:lineRule="auto"/>
        <w:ind w:right="138" w:firstLine="710"/>
        <w:rPr>
          <w:sz w:val="24"/>
        </w:rPr>
      </w:pPr>
      <w:r>
        <w:rPr>
          <w:sz w:val="24"/>
        </w:rPr>
        <w:t>программный</w:t>
      </w:r>
      <w:r>
        <w:rPr>
          <w:spacing w:val="80"/>
          <w:w w:val="150"/>
          <w:sz w:val="24"/>
        </w:rPr>
        <w:t xml:space="preserve"> </w:t>
      </w:r>
      <w:r>
        <w:rPr>
          <w:sz w:val="24"/>
        </w:rPr>
        <w:t>код</w:t>
      </w:r>
      <w:r>
        <w:rPr>
          <w:spacing w:val="80"/>
          <w:w w:val="150"/>
          <w:sz w:val="24"/>
        </w:rPr>
        <w:t xml:space="preserve"> </w:t>
      </w:r>
      <w:r>
        <w:rPr>
          <w:sz w:val="24"/>
        </w:rPr>
        <w:t>оформляется</w:t>
      </w:r>
      <w:r>
        <w:rPr>
          <w:spacing w:val="80"/>
          <w:w w:val="150"/>
          <w:sz w:val="24"/>
        </w:rPr>
        <w:t xml:space="preserve"> </w:t>
      </w:r>
      <w:r>
        <w:rPr>
          <w:sz w:val="24"/>
        </w:rPr>
        <w:t>как</w:t>
      </w:r>
      <w:r>
        <w:rPr>
          <w:spacing w:val="80"/>
          <w:w w:val="150"/>
          <w:sz w:val="24"/>
        </w:rPr>
        <w:t xml:space="preserve"> </w:t>
      </w:r>
      <w:r>
        <w:rPr>
          <w:sz w:val="24"/>
        </w:rPr>
        <w:t>приложение</w:t>
      </w:r>
      <w:r>
        <w:rPr>
          <w:spacing w:val="80"/>
          <w:w w:val="150"/>
          <w:sz w:val="24"/>
        </w:rPr>
        <w:t xml:space="preserve"> </w:t>
      </w:r>
      <w:r>
        <w:rPr>
          <w:sz w:val="24"/>
        </w:rPr>
        <w:t>и</w:t>
      </w:r>
      <w:r>
        <w:rPr>
          <w:spacing w:val="80"/>
          <w:w w:val="150"/>
          <w:sz w:val="24"/>
        </w:rPr>
        <w:t xml:space="preserve"> </w:t>
      </w:r>
      <w:r>
        <w:rPr>
          <w:sz w:val="24"/>
        </w:rPr>
        <w:t>размещается</w:t>
      </w:r>
      <w:r>
        <w:rPr>
          <w:spacing w:val="80"/>
          <w:w w:val="150"/>
          <w:sz w:val="24"/>
        </w:rPr>
        <w:t xml:space="preserve"> </w:t>
      </w:r>
      <w:r>
        <w:rPr>
          <w:sz w:val="24"/>
        </w:rPr>
        <w:t>в</w:t>
      </w:r>
      <w:r>
        <w:rPr>
          <w:spacing w:val="80"/>
          <w:w w:val="150"/>
          <w:sz w:val="24"/>
        </w:rPr>
        <w:t xml:space="preserve"> </w:t>
      </w:r>
      <w:r>
        <w:rPr>
          <w:sz w:val="24"/>
        </w:rPr>
        <w:t>самом</w:t>
      </w:r>
      <w:r>
        <w:rPr>
          <w:spacing w:val="80"/>
          <w:w w:val="150"/>
          <w:sz w:val="24"/>
        </w:rPr>
        <w:t xml:space="preserve"> </w:t>
      </w:r>
      <w:r>
        <w:rPr>
          <w:sz w:val="24"/>
        </w:rPr>
        <w:t>конце пояснительной записки.</w:t>
      </w:r>
    </w:p>
    <w:p w14:paraId="2F443592" w14:textId="77777777" w:rsidR="00CE62B3" w:rsidRDefault="008E5282">
      <w:pPr>
        <w:pStyle w:val="1"/>
        <w:spacing w:before="271"/>
        <w:ind w:right="371"/>
      </w:pPr>
      <w:bookmarkStart w:id="5" w:name="Задание_на_дипломное_проектирование"/>
      <w:bookmarkEnd w:id="5"/>
      <w:r>
        <w:t>ЗАДАНИЕ</w:t>
      </w:r>
      <w:r>
        <w:rPr>
          <w:spacing w:val="-2"/>
        </w:rPr>
        <w:t xml:space="preserve"> </w:t>
      </w:r>
      <w:r>
        <w:t>НА ДИПЛОМНОЕ</w:t>
      </w:r>
      <w:r>
        <w:rPr>
          <w:spacing w:val="1"/>
        </w:rPr>
        <w:t xml:space="preserve"> </w:t>
      </w:r>
      <w:r>
        <w:rPr>
          <w:spacing w:val="-2"/>
        </w:rPr>
        <w:t>ПРОЕКТИРОВАНИЕ</w:t>
      </w:r>
    </w:p>
    <w:p w14:paraId="66C800F9" w14:textId="77777777" w:rsidR="00CE62B3" w:rsidRDefault="008E5282">
      <w:pPr>
        <w:pStyle w:val="a3"/>
        <w:spacing w:before="271" w:line="275" w:lineRule="exact"/>
        <w:ind w:left="851" w:firstLine="0"/>
      </w:pPr>
      <w:r>
        <w:t>Задание</w:t>
      </w:r>
      <w:r>
        <w:rPr>
          <w:spacing w:val="-5"/>
        </w:rPr>
        <w:t xml:space="preserve"> </w:t>
      </w:r>
      <w:r>
        <w:t>на</w:t>
      </w:r>
      <w:r>
        <w:rPr>
          <w:spacing w:val="-3"/>
        </w:rPr>
        <w:t xml:space="preserve"> </w:t>
      </w:r>
      <w:r>
        <w:t>дипломное</w:t>
      </w:r>
      <w:r>
        <w:rPr>
          <w:spacing w:val="-7"/>
        </w:rPr>
        <w:t xml:space="preserve"> </w:t>
      </w:r>
      <w:r>
        <w:t>проектирование</w:t>
      </w:r>
      <w:r>
        <w:rPr>
          <w:spacing w:val="-13"/>
        </w:rPr>
        <w:t xml:space="preserve"> </w:t>
      </w:r>
      <w:r>
        <w:t>оформляется</w:t>
      </w:r>
      <w:r>
        <w:rPr>
          <w:spacing w:val="-2"/>
        </w:rPr>
        <w:t xml:space="preserve"> </w:t>
      </w:r>
      <w:r>
        <w:t>на</w:t>
      </w:r>
      <w:r>
        <w:rPr>
          <w:spacing w:val="-3"/>
        </w:rPr>
        <w:t xml:space="preserve"> </w:t>
      </w:r>
      <w:r>
        <w:t>специальных</w:t>
      </w:r>
      <w:r>
        <w:rPr>
          <w:spacing w:val="-6"/>
        </w:rPr>
        <w:t xml:space="preserve"> </w:t>
      </w:r>
      <w:r>
        <w:rPr>
          <w:spacing w:val="-2"/>
        </w:rPr>
        <w:t>бланках.</w:t>
      </w:r>
    </w:p>
    <w:p w14:paraId="21DA2F9E" w14:textId="77777777" w:rsidR="00CE62B3" w:rsidRDefault="008E5282">
      <w:pPr>
        <w:pStyle w:val="a3"/>
        <w:spacing w:line="242" w:lineRule="auto"/>
      </w:pPr>
      <w:r>
        <w:t>Согласованное задание подписывается руководителем дипломного проекта и утверждается заместителем директора по учебно-воспитательной работе.</w:t>
      </w:r>
    </w:p>
    <w:p w14:paraId="4A618E19" w14:textId="77777777" w:rsidR="00CE62B3" w:rsidRDefault="008E5282">
      <w:pPr>
        <w:pStyle w:val="a3"/>
        <w:tabs>
          <w:tab w:val="left" w:pos="1879"/>
          <w:tab w:val="left" w:pos="2325"/>
          <w:tab w:val="left" w:pos="3658"/>
          <w:tab w:val="left" w:pos="5513"/>
          <w:tab w:val="left" w:pos="6698"/>
          <w:tab w:val="left" w:pos="7830"/>
          <w:tab w:val="left" w:pos="9043"/>
        </w:tabs>
        <w:spacing w:line="242" w:lineRule="auto"/>
        <w:ind w:right="141"/>
      </w:pPr>
      <w:r>
        <w:rPr>
          <w:spacing w:val="-2"/>
        </w:rPr>
        <w:t>Задание</w:t>
      </w:r>
      <w:r>
        <w:tab/>
      </w:r>
      <w:r>
        <w:rPr>
          <w:spacing w:val="-6"/>
        </w:rPr>
        <w:t>на</w:t>
      </w:r>
      <w:r>
        <w:tab/>
      </w:r>
      <w:r>
        <w:rPr>
          <w:spacing w:val="-2"/>
        </w:rPr>
        <w:t>дипломное</w:t>
      </w:r>
      <w:r>
        <w:tab/>
      </w:r>
      <w:r>
        <w:rPr>
          <w:spacing w:val="-2"/>
        </w:rPr>
        <w:t>проектирование</w:t>
      </w:r>
      <w:r>
        <w:tab/>
      </w:r>
      <w:r>
        <w:rPr>
          <w:spacing w:val="-2"/>
        </w:rPr>
        <w:t>содержит</w:t>
      </w:r>
      <w:r>
        <w:tab/>
      </w:r>
      <w:r>
        <w:rPr>
          <w:spacing w:val="-2"/>
        </w:rPr>
        <w:t>перечень</w:t>
      </w:r>
      <w:r>
        <w:tab/>
      </w:r>
      <w:r>
        <w:rPr>
          <w:spacing w:val="-2"/>
        </w:rPr>
        <w:t>вопросов,</w:t>
      </w:r>
      <w:r>
        <w:tab/>
      </w:r>
      <w:r>
        <w:rPr>
          <w:spacing w:val="-2"/>
        </w:rPr>
        <w:t>подлежащих разработке.</w:t>
      </w:r>
    </w:p>
    <w:p w14:paraId="1B953CC9" w14:textId="77777777" w:rsidR="00CE62B3" w:rsidRDefault="008E5282">
      <w:pPr>
        <w:pStyle w:val="1"/>
        <w:spacing w:before="271"/>
        <w:ind w:right="372"/>
      </w:pPr>
      <w:bookmarkStart w:id="6" w:name="Содержание_пояснительной_записки"/>
      <w:bookmarkEnd w:id="6"/>
      <w:r>
        <w:t>СОДЕРЖАНИЕ</w:t>
      </w:r>
      <w:r>
        <w:rPr>
          <w:spacing w:val="-3"/>
        </w:rPr>
        <w:t xml:space="preserve"> </w:t>
      </w:r>
      <w:r>
        <w:t>ПОЯСНИТЕЛЬНОЙ</w:t>
      </w:r>
      <w:r>
        <w:rPr>
          <w:spacing w:val="-1"/>
        </w:rPr>
        <w:t xml:space="preserve"> </w:t>
      </w:r>
      <w:r>
        <w:rPr>
          <w:spacing w:val="-2"/>
        </w:rPr>
        <w:t>ЗАПИСКИ</w:t>
      </w:r>
    </w:p>
    <w:p w14:paraId="4749AD7B" w14:textId="77777777" w:rsidR="00CE62B3" w:rsidRDefault="008E5282">
      <w:pPr>
        <w:pStyle w:val="a3"/>
        <w:spacing w:before="274" w:line="237" w:lineRule="auto"/>
        <w:ind w:firstLine="566"/>
      </w:pPr>
      <w:r>
        <w:t>Дипломный</w:t>
      </w:r>
      <w:r>
        <w:rPr>
          <w:spacing w:val="-1"/>
        </w:rPr>
        <w:t xml:space="preserve"> </w:t>
      </w:r>
      <w:r>
        <w:t>проект</w:t>
      </w:r>
      <w:r>
        <w:rPr>
          <w:spacing w:val="-2"/>
        </w:rPr>
        <w:t xml:space="preserve"> </w:t>
      </w:r>
      <w:r>
        <w:t>оформляется</w:t>
      </w:r>
      <w:r>
        <w:rPr>
          <w:spacing w:val="-3"/>
        </w:rPr>
        <w:t xml:space="preserve"> </w:t>
      </w:r>
      <w:r>
        <w:t>твердым</w:t>
      </w:r>
      <w:r>
        <w:rPr>
          <w:spacing w:val="-1"/>
        </w:rPr>
        <w:t xml:space="preserve"> </w:t>
      </w:r>
      <w:r>
        <w:t>переплетом. Пояснительная</w:t>
      </w:r>
      <w:r>
        <w:rPr>
          <w:spacing w:val="-2"/>
        </w:rPr>
        <w:t xml:space="preserve"> </w:t>
      </w:r>
      <w:r>
        <w:t>записка к</w:t>
      </w:r>
      <w:r>
        <w:rPr>
          <w:spacing w:val="-4"/>
        </w:rPr>
        <w:t xml:space="preserve"> </w:t>
      </w:r>
      <w:r>
        <w:t>дипломному проекту должна содержать (в приведенной последовательности):</w:t>
      </w:r>
    </w:p>
    <w:p w14:paraId="709125F1" w14:textId="77777777" w:rsidR="00CE62B3" w:rsidRDefault="008E5282">
      <w:pPr>
        <w:pStyle w:val="a4"/>
        <w:numPr>
          <w:ilvl w:val="0"/>
          <w:numId w:val="3"/>
        </w:numPr>
        <w:tabs>
          <w:tab w:val="left" w:pos="1135"/>
        </w:tabs>
        <w:spacing w:before="5"/>
        <w:rPr>
          <w:sz w:val="24"/>
        </w:rPr>
      </w:pPr>
      <w:r>
        <w:rPr>
          <w:sz w:val="24"/>
        </w:rPr>
        <w:t>титульный</w:t>
      </w:r>
      <w:r>
        <w:rPr>
          <w:spacing w:val="-8"/>
          <w:sz w:val="24"/>
        </w:rPr>
        <w:t xml:space="preserve"> </w:t>
      </w:r>
      <w:r>
        <w:rPr>
          <w:spacing w:val="-2"/>
          <w:sz w:val="24"/>
        </w:rPr>
        <w:t>лист;</w:t>
      </w:r>
    </w:p>
    <w:p w14:paraId="0B697BBA" w14:textId="77777777" w:rsidR="00CE62B3" w:rsidRDefault="008E5282">
      <w:pPr>
        <w:pStyle w:val="a4"/>
        <w:numPr>
          <w:ilvl w:val="0"/>
          <w:numId w:val="3"/>
        </w:numPr>
        <w:tabs>
          <w:tab w:val="left" w:pos="1135"/>
        </w:tabs>
        <w:rPr>
          <w:sz w:val="24"/>
        </w:rPr>
      </w:pPr>
      <w:r>
        <w:rPr>
          <w:sz w:val="24"/>
        </w:rPr>
        <w:t>задание</w:t>
      </w:r>
      <w:r>
        <w:rPr>
          <w:spacing w:val="-4"/>
          <w:sz w:val="24"/>
        </w:rPr>
        <w:t xml:space="preserve"> </w:t>
      </w:r>
      <w:r>
        <w:rPr>
          <w:sz w:val="24"/>
        </w:rPr>
        <w:t>на</w:t>
      </w:r>
      <w:r>
        <w:rPr>
          <w:spacing w:val="-3"/>
          <w:sz w:val="24"/>
        </w:rPr>
        <w:t xml:space="preserve"> </w:t>
      </w:r>
      <w:r>
        <w:rPr>
          <w:sz w:val="24"/>
        </w:rPr>
        <w:t>дипломный</w:t>
      </w:r>
      <w:r>
        <w:rPr>
          <w:spacing w:val="-5"/>
          <w:sz w:val="24"/>
        </w:rPr>
        <w:t xml:space="preserve"> </w:t>
      </w:r>
      <w:r>
        <w:rPr>
          <w:spacing w:val="-2"/>
          <w:sz w:val="24"/>
        </w:rPr>
        <w:t>проект;</w:t>
      </w:r>
    </w:p>
    <w:p w14:paraId="173EEF0E" w14:textId="77777777" w:rsidR="00CE62B3" w:rsidRDefault="008E5282">
      <w:pPr>
        <w:pStyle w:val="a4"/>
        <w:numPr>
          <w:ilvl w:val="0"/>
          <w:numId w:val="3"/>
        </w:numPr>
        <w:tabs>
          <w:tab w:val="left" w:pos="1135"/>
        </w:tabs>
        <w:rPr>
          <w:sz w:val="24"/>
        </w:rPr>
      </w:pPr>
      <w:r>
        <w:rPr>
          <w:spacing w:val="-2"/>
          <w:sz w:val="24"/>
        </w:rPr>
        <w:t>содержание;</w:t>
      </w:r>
    </w:p>
    <w:p w14:paraId="6465A3C1" w14:textId="77777777" w:rsidR="00CE62B3" w:rsidRDefault="008E5282">
      <w:pPr>
        <w:pStyle w:val="a4"/>
        <w:numPr>
          <w:ilvl w:val="0"/>
          <w:numId w:val="3"/>
        </w:numPr>
        <w:tabs>
          <w:tab w:val="left" w:pos="1135"/>
        </w:tabs>
        <w:rPr>
          <w:sz w:val="24"/>
        </w:rPr>
      </w:pPr>
      <w:r>
        <w:rPr>
          <w:spacing w:val="-2"/>
          <w:sz w:val="24"/>
        </w:rPr>
        <w:t>введение;</w:t>
      </w:r>
    </w:p>
    <w:p w14:paraId="2A4821BE" w14:textId="77777777" w:rsidR="00CE62B3" w:rsidRDefault="008E5282">
      <w:pPr>
        <w:pStyle w:val="a4"/>
        <w:numPr>
          <w:ilvl w:val="0"/>
          <w:numId w:val="3"/>
        </w:numPr>
        <w:tabs>
          <w:tab w:val="left" w:pos="1135"/>
        </w:tabs>
        <w:rPr>
          <w:sz w:val="24"/>
        </w:rPr>
      </w:pPr>
      <w:r>
        <w:rPr>
          <w:sz w:val="24"/>
        </w:rPr>
        <w:t>общая</w:t>
      </w:r>
      <w:r>
        <w:rPr>
          <w:spacing w:val="4"/>
          <w:sz w:val="24"/>
        </w:rPr>
        <w:t xml:space="preserve"> </w:t>
      </w:r>
      <w:r>
        <w:rPr>
          <w:spacing w:val="-2"/>
          <w:sz w:val="24"/>
        </w:rPr>
        <w:t>часть;</w:t>
      </w:r>
    </w:p>
    <w:p w14:paraId="2C434ED1" w14:textId="77777777" w:rsidR="00CE62B3" w:rsidRDefault="008E5282">
      <w:pPr>
        <w:pStyle w:val="a4"/>
        <w:numPr>
          <w:ilvl w:val="0"/>
          <w:numId w:val="3"/>
        </w:numPr>
        <w:tabs>
          <w:tab w:val="left" w:pos="1135"/>
        </w:tabs>
        <w:rPr>
          <w:sz w:val="24"/>
        </w:rPr>
      </w:pPr>
      <w:r>
        <w:rPr>
          <w:sz w:val="24"/>
        </w:rPr>
        <w:t>специальная</w:t>
      </w:r>
      <w:r>
        <w:rPr>
          <w:spacing w:val="-3"/>
          <w:sz w:val="24"/>
        </w:rPr>
        <w:t xml:space="preserve"> </w:t>
      </w:r>
      <w:r>
        <w:rPr>
          <w:spacing w:val="-2"/>
          <w:sz w:val="24"/>
        </w:rPr>
        <w:t>часть;</w:t>
      </w:r>
    </w:p>
    <w:p w14:paraId="2D3364C5" w14:textId="77777777" w:rsidR="00CE62B3" w:rsidRDefault="008E5282">
      <w:pPr>
        <w:pStyle w:val="a4"/>
        <w:numPr>
          <w:ilvl w:val="0"/>
          <w:numId w:val="3"/>
        </w:numPr>
        <w:tabs>
          <w:tab w:val="left" w:pos="1135"/>
        </w:tabs>
        <w:rPr>
          <w:sz w:val="24"/>
        </w:rPr>
      </w:pPr>
      <w:r>
        <w:rPr>
          <w:sz w:val="24"/>
        </w:rPr>
        <w:t>экономическая</w:t>
      </w:r>
      <w:r>
        <w:rPr>
          <w:spacing w:val="-4"/>
          <w:sz w:val="24"/>
        </w:rPr>
        <w:t xml:space="preserve"> </w:t>
      </w:r>
      <w:r>
        <w:rPr>
          <w:spacing w:val="-2"/>
          <w:sz w:val="24"/>
        </w:rPr>
        <w:t>часть;</w:t>
      </w:r>
    </w:p>
    <w:p w14:paraId="27AD9FED" w14:textId="77777777" w:rsidR="00CE62B3" w:rsidRDefault="008E5282">
      <w:pPr>
        <w:pStyle w:val="a4"/>
        <w:numPr>
          <w:ilvl w:val="0"/>
          <w:numId w:val="3"/>
        </w:numPr>
        <w:tabs>
          <w:tab w:val="left" w:pos="1135"/>
        </w:tabs>
        <w:rPr>
          <w:sz w:val="24"/>
        </w:rPr>
      </w:pPr>
      <w:r>
        <w:rPr>
          <w:sz w:val="24"/>
        </w:rPr>
        <w:t>охрана</w:t>
      </w:r>
      <w:r>
        <w:rPr>
          <w:spacing w:val="-4"/>
          <w:sz w:val="24"/>
        </w:rPr>
        <w:t xml:space="preserve"> </w:t>
      </w:r>
      <w:r>
        <w:rPr>
          <w:sz w:val="24"/>
        </w:rPr>
        <w:t>труда</w:t>
      </w:r>
      <w:r>
        <w:rPr>
          <w:spacing w:val="-3"/>
          <w:sz w:val="24"/>
        </w:rPr>
        <w:t xml:space="preserve"> </w:t>
      </w:r>
      <w:r>
        <w:rPr>
          <w:sz w:val="24"/>
        </w:rPr>
        <w:t>и</w:t>
      </w:r>
      <w:r>
        <w:rPr>
          <w:spacing w:val="-2"/>
          <w:sz w:val="24"/>
        </w:rPr>
        <w:t xml:space="preserve"> </w:t>
      </w:r>
      <w:r>
        <w:rPr>
          <w:sz w:val="24"/>
        </w:rPr>
        <w:t>техника</w:t>
      </w:r>
      <w:r>
        <w:rPr>
          <w:spacing w:val="-3"/>
          <w:sz w:val="24"/>
        </w:rPr>
        <w:t xml:space="preserve"> </w:t>
      </w:r>
      <w:r>
        <w:rPr>
          <w:spacing w:val="-2"/>
          <w:sz w:val="24"/>
        </w:rPr>
        <w:t>безопасности;</w:t>
      </w:r>
    </w:p>
    <w:p w14:paraId="4ADD1014" w14:textId="77777777" w:rsidR="00CE62B3" w:rsidRDefault="008E5282">
      <w:pPr>
        <w:pStyle w:val="a4"/>
        <w:numPr>
          <w:ilvl w:val="0"/>
          <w:numId w:val="3"/>
        </w:numPr>
        <w:tabs>
          <w:tab w:val="left" w:pos="1135"/>
        </w:tabs>
        <w:rPr>
          <w:sz w:val="24"/>
        </w:rPr>
      </w:pPr>
      <w:r>
        <w:rPr>
          <w:spacing w:val="-2"/>
          <w:sz w:val="24"/>
        </w:rPr>
        <w:t>заключение;</w:t>
      </w:r>
    </w:p>
    <w:p w14:paraId="1DBEA5F6" w14:textId="77777777" w:rsidR="00CE62B3" w:rsidRDefault="008E5282">
      <w:pPr>
        <w:pStyle w:val="a4"/>
        <w:numPr>
          <w:ilvl w:val="0"/>
          <w:numId w:val="3"/>
        </w:numPr>
        <w:tabs>
          <w:tab w:val="left" w:pos="1135"/>
        </w:tabs>
        <w:rPr>
          <w:sz w:val="24"/>
        </w:rPr>
      </w:pPr>
      <w:r>
        <w:rPr>
          <w:sz w:val="24"/>
        </w:rPr>
        <w:t>список</w:t>
      </w:r>
      <w:r>
        <w:rPr>
          <w:spacing w:val="-6"/>
          <w:sz w:val="24"/>
        </w:rPr>
        <w:t xml:space="preserve"> </w:t>
      </w:r>
      <w:r>
        <w:rPr>
          <w:sz w:val="24"/>
        </w:rPr>
        <w:t>использованных</w:t>
      </w:r>
      <w:r>
        <w:rPr>
          <w:spacing w:val="-5"/>
          <w:sz w:val="24"/>
        </w:rPr>
        <w:t xml:space="preserve"> </w:t>
      </w:r>
      <w:r>
        <w:rPr>
          <w:spacing w:val="-2"/>
          <w:sz w:val="24"/>
        </w:rPr>
        <w:t>источников;</w:t>
      </w:r>
    </w:p>
    <w:p w14:paraId="35F187EA" w14:textId="77777777" w:rsidR="00CE62B3" w:rsidRDefault="008E5282">
      <w:pPr>
        <w:pStyle w:val="a4"/>
        <w:numPr>
          <w:ilvl w:val="0"/>
          <w:numId w:val="3"/>
        </w:numPr>
        <w:tabs>
          <w:tab w:val="left" w:pos="1135"/>
        </w:tabs>
        <w:spacing w:before="4" w:line="240" w:lineRule="auto"/>
        <w:rPr>
          <w:sz w:val="24"/>
        </w:rPr>
      </w:pPr>
      <w:r>
        <w:rPr>
          <w:spacing w:val="-2"/>
          <w:sz w:val="24"/>
        </w:rPr>
        <w:t>приложения.</w:t>
      </w:r>
    </w:p>
    <w:p w14:paraId="0DF7E2AB" w14:textId="77777777" w:rsidR="00CE62B3" w:rsidRDefault="008E5282">
      <w:pPr>
        <w:pStyle w:val="2"/>
        <w:spacing w:before="275" w:line="240" w:lineRule="auto"/>
        <w:ind w:left="374" w:right="16"/>
        <w:jc w:val="center"/>
      </w:pPr>
      <w:r>
        <w:t>Структура</w:t>
      </w:r>
      <w:r>
        <w:rPr>
          <w:spacing w:val="-11"/>
        </w:rPr>
        <w:t xml:space="preserve"> </w:t>
      </w:r>
      <w:r>
        <w:t>и</w:t>
      </w:r>
      <w:r>
        <w:rPr>
          <w:spacing w:val="-7"/>
        </w:rPr>
        <w:t xml:space="preserve"> </w:t>
      </w:r>
      <w:r>
        <w:t>содержание</w:t>
      </w:r>
      <w:r>
        <w:rPr>
          <w:spacing w:val="-4"/>
        </w:rPr>
        <w:t xml:space="preserve"> </w:t>
      </w:r>
      <w:r>
        <w:t>описательной</w:t>
      </w:r>
      <w:r>
        <w:rPr>
          <w:spacing w:val="-4"/>
        </w:rPr>
        <w:t xml:space="preserve"> </w:t>
      </w:r>
      <w:r>
        <w:t>части</w:t>
      </w:r>
      <w:r>
        <w:rPr>
          <w:spacing w:val="-3"/>
        </w:rPr>
        <w:t xml:space="preserve"> </w:t>
      </w:r>
      <w:r>
        <w:t>пояснительной</w:t>
      </w:r>
      <w:r>
        <w:rPr>
          <w:spacing w:val="-7"/>
        </w:rPr>
        <w:t xml:space="preserve"> </w:t>
      </w:r>
      <w:r>
        <w:rPr>
          <w:spacing w:val="-2"/>
        </w:rPr>
        <w:t>записки</w:t>
      </w:r>
    </w:p>
    <w:p w14:paraId="79BF789C" w14:textId="77777777" w:rsidR="00CE62B3" w:rsidRDefault="008E5282">
      <w:pPr>
        <w:pStyle w:val="a3"/>
        <w:spacing w:before="272"/>
        <w:ind w:right="138"/>
        <w:jc w:val="both"/>
      </w:pPr>
      <w:r>
        <w:t xml:space="preserve">Изложение материала в пояснительной записке должно идти от первого лица множественного числа (берём, принимаем, считаем, …) или может быть использована неопределённая форма (выбирается, считается, берётся, …). Весь материал проекта должен быть изложен грамотно, последовательно и конкретно. Содержание фраз должно исключать возможность двоякого толкования текста. Пояснительная записка должна содержать следующие </w:t>
      </w:r>
      <w:r>
        <w:rPr>
          <w:spacing w:val="-2"/>
        </w:rPr>
        <w:t>разделы:</w:t>
      </w:r>
    </w:p>
    <w:p w14:paraId="4182E53E" w14:textId="77777777" w:rsidR="00CE62B3" w:rsidRDefault="00CE62B3">
      <w:pPr>
        <w:pStyle w:val="a3"/>
        <w:jc w:val="both"/>
        <w:sectPr w:rsidR="00CE62B3">
          <w:pgSz w:w="11910" w:h="16840"/>
          <w:pgMar w:top="760" w:right="425" w:bottom="440" w:left="992" w:header="0" w:footer="253" w:gutter="0"/>
          <w:cols w:space="720"/>
        </w:sectPr>
      </w:pPr>
    </w:p>
    <w:p w14:paraId="55A15D01" w14:textId="77777777" w:rsidR="00CE62B3" w:rsidRDefault="008E5282">
      <w:pPr>
        <w:spacing w:before="68"/>
        <w:ind w:left="851"/>
        <w:rPr>
          <w:b/>
          <w:sz w:val="24"/>
        </w:rPr>
      </w:pPr>
      <w:r>
        <w:rPr>
          <w:b/>
          <w:spacing w:val="-2"/>
          <w:sz w:val="24"/>
        </w:rPr>
        <w:lastRenderedPageBreak/>
        <w:t>ВВЕДЕНИЕ;</w:t>
      </w:r>
    </w:p>
    <w:p w14:paraId="2A79D544" w14:textId="77777777" w:rsidR="00CE62B3" w:rsidRDefault="008E5282">
      <w:pPr>
        <w:pStyle w:val="a4"/>
        <w:numPr>
          <w:ilvl w:val="0"/>
          <w:numId w:val="4"/>
        </w:numPr>
        <w:tabs>
          <w:tab w:val="left" w:pos="1211"/>
        </w:tabs>
        <w:spacing w:before="2" w:line="275" w:lineRule="exact"/>
        <w:ind w:left="1211" w:hanging="360"/>
        <w:rPr>
          <w:b/>
          <w:sz w:val="24"/>
        </w:rPr>
      </w:pPr>
      <w:r>
        <w:rPr>
          <w:b/>
          <w:sz w:val="24"/>
        </w:rPr>
        <w:t>ОБЩАЯ</w:t>
      </w:r>
      <w:r>
        <w:rPr>
          <w:b/>
          <w:spacing w:val="-4"/>
          <w:sz w:val="24"/>
        </w:rPr>
        <w:t xml:space="preserve"> </w:t>
      </w:r>
      <w:r>
        <w:rPr>
          <w:b/>
          <w:spacing w:val="-2"/>
          <w:sz w:val="24"/>
        </w:rPr>
        <w:t>ЧАСТЬ;</w:t>
      </w:r>
    </w:p>
    <w:p w14:paraId="1EF76CBE" w14:textId="77777777" w:rsidR="00CE62B3" w:rsidRDefault="008E5282">
      <w:pPr>
        <w:pStyle w:val="a4"/>
        <w:numPr>
          <w:ilvl w:val="0"/>
          <w:numId w:val="4"/>
        </w:numPr>
        <w:tabs>
          <w:tab w:val="left" w:pos="1211"/>
        </w:tabs>
        <w:spacing w:line="275" w:lineRule="exact"/>
        <w:ind w:left="1211" w:hanging="360"/>
        <w:rPr>
          <w:b/>
          <w:sz w:val="24"/>
        </w:rPr>
      </w:pPr>
      <w:r>
        <w:rPr>
          <w:b/>
          <w:sz w:val="24"/>
        </w:rPr>
        <w:t>СПЕЦИАЛЬНАЯ</w:t>
      </w:r>
      <w:r>
        <w:rPr>
          <w:b/>
          <w:spacing w:val="-2"/>
          <w:sz w:val="24"/>
        </w:rPr>
        <w:t xml:space="preserve"> ЧАСТЬ;</w:t>
      </w:r>
    </w:p>
    <w:p w14:paraId="1513831A" w14:textId="77777777" w:rsidR="00CE62B3" w:rsidRDefault="008E5282">
      <w:pPr>
        <w:pStyle w:val="a4"/>
        <w:numPr>
          <w:ilvl w:val="0"/>
          <w:numId w:val="4"/>
        </w:numPr>
        <w:tabs>
          <w:tab w:val="left" w:pos="1211"/>
        </w:tabs>
        <w:spacing w:before="3" w:line="275" w:lineRule="exact"/>
        <w:ind w:left="1211" w:hanging="360"/>
        <w:rPr>
          <w:b/>
          <w:sz w:val="24"/>
        </w:rPr>
      </w:pPr>
      <w:r>
        <w:rPr>
          <w:b/>
          <w:sz w:val="24"/>
        </w:rPr>
        <w:t>ЭКОНОМИЧЕСКАЯ</w:t>
      </w:r>
      <w:r>
        <w:rPr>
          <w:b/>
          <w:spacing w:val="-2"/>
          <w:sz w:val="24"/>
        </w:rPr>
        <w:t xml:space="preserve"> ЧАСТЬ;</w:t>
      </w:r>
    </w:p>
    <w:p w14:paraId="28993A43" w14:textId="77777777" w:rsidR="00CE62B3" w:rsidRDefault="008E5282">
      <w:pPr>
        <w:pStyle w:val="a4"/>
        <w:numPr>
          <w:ilvl w:val="0"/>
          <w:numId w:val="4"/>
        </w:numPr>
        <w:tabs>
          <w:tab w:val="left" w:pos="1212"/>
        </w:tabs>
        <w:spacing w:line="242" w:lineRule="auto"/>
        <w:ind w:left="851" w:right="3637" w:firstLine="0"/>
        <w:rPr>
          <w:b/>
          <w:sz w:val="20"/>
        </w:rPr>
      </w:pPr>
      <w:r>
        <w:rPr>
          <w:b/>
          <w:sz w:val="24"/>
        </w:rPr>
        <w:t>ОХРАНА</w:t>
      </w:r>
      <w:r>
        <w:rPr>
          <w:b/>
          <w:spacing w:val="-10"/>
          <w:sz w:val="24"/>
        </w:rPr>
        <w:t xml:space="preserve"> </w:t>
      </w:r>
      <w:r>
        <w:rPr>
          <w:b/>
          <w:sz w:val="24"/>
        </w:rPr>
        <w:t>ТРУДА</w:t>
      </w:r>
      <w:r>
        <w:rPr>
          <w:b/>
          <w:spacing w:val="-10"/>
          <w:sz w:val="24"/>
        </w:rPr>
        <w:t xml:space="preserve"> </w:t>
      </w:r>
      <w:r>
        <w:rPr>
          <w:b/>
          <w:sz w:val="24"/>
        </w:rPr>
        <w:t>И</w:t>
      </w:r>
      <w:r>
        <w:rPr>
          <w:b/>
          <w:spacing w:val="-9"/>
          <w:sz w:val="24"/>
        </w:rPr>
        <w:t xml:space="preserve"> </w:t>
      </w:r>
      <w:r>
        <w:rPr>
          <w:b/>
          <w:sz w:val="24"/>
        </w:rPr>
        <w:t>ТЕХНИКА</w:t>
      </w:r>
      <w:r>
        <w:rPr>
          <w:b/>
          <w:spacing w:val="-11"/>
          <w:sz w:val="24"/>
        </w:rPr>
        <w:t xml:space="preserve"> </w:t>
      </w:r>
      <w:r>
        <w:rPr>
          <w:b/>
          <w:sz w:val="24"/>
        </w:rPr>
        <w:t xml:space="preserve">БЕЗОПАСНОСТИ; </w:t>
      </w:r>
      <w:r>
        <w:rPr>
          <w:b/>
          <w:spacing w:val="-2"/>
          <w:sz w:val="24"/>
        </w:rPr>
        <w:t>ЗАКЛЮЧЕНИЕ;</w:t>
      </w:r>
    </w:p>
    <w:p w14:paraId="195CF090" w14:textId="77777777" w:rsidR="00CE62B3" w:rsidRDefault="008E5282">
      <w:pPr>
        <w:spacing w:line="242" w:lineRule="auto"/>
        <w:ind w:left="851" w:right="2262"/>
        <w:rPr>
          <w:b/>
          <w:sz w:val="24"/>
        </w:rPr>
      </w:pPr>
      <w:r>
        <w:rPr>
          <w:b/>
          <w:sz w:val="24"/>
        </w:rPr>
        <w:t>СПИСОК</w:t>
      </w:r>
      <w:r>
        <w:rPr>
          <w:b/>
          <w:spacing w:val="-13"/>
          <w:sz w:val="24"/>
        </w:rPr>
        <w:t xml:space="preserve"> </w:t>
      </w:r>
      <w:r>
        <w:rPr>
          <w:b/>
          <w:sz w:val="24"/>
        </w:rPr>
        <w:t>ИСПОЛЬЗОВАННЫХ</w:t>
      </w:r>
      <w:r>
        <w:rPr>
          <w:b/>
          <w:spacing w:val="-13"/>
          <w:sz w:val="24"/>
        </w:rPr>
        <w:t xml:space="preserve"> </w:t>
      </w:r>
      <w:r>
        <w:rPr>
          <w:b/>
          <w:sz w:val="24"/>
        </w:rPr>
        <w:t xml:space="preserve">ИСТОЧНИКОВ; </w:t>
      </w:r>
      <w:r>
        <w:rPr>
          <w:b/>
          <w:spacing w:val="-2"/>
          <w:sz w:val="24"/>
        </w:rPr>
        <w:t>ПРИЛОЖЕНИЯ.</w:t>
      </w:r>
    </w:p>
    <w:p w14:paraId="1D857E16" w14:textId="77777777" w:rsidR="00CE62B3" w:rsidRDefault="008E5282">
      <w:pPr>
        <w:pStyle w:val="a3"/>
        <w:ind w:right="137"/>
        <w:jc w:val="both"/>
      </w:pPr>
      <w:r>
        <w:rPr>
          <w:b/>
        </w:rPr>
        <w:t xml:space="preserve">ВВЕДЕНИЕ. </w:t>
      </w:r>
      <w:r>
        <w:t>Кратко охарактеризовать современное состояние научно-технической проблемы (вопроса), которой посвящен проект, а также его цель. Обосновать новизну и актуальность проведенной работы. Определить назначение и</w:t>
      </w:r>
      <w:r>
        <w:rPr>
          <w:spacing w:val="-1"/>
        </w:rPr>
        <w:t xml:space="preserve"> </w:t>
      </w:r>
      <w:r>
        <w:t>область применения проектируемого изделия или программного продукта. Материал введения должен быть изложен кратко, по существу, без лишних словесных нагромождений и общих исторических экскурсов. Объём введения не должен превышать 2-3 листов.</w:t>
      </w:r>
    </w:p>
    <w:p w14:paraId="2542C731" w14:textId="77777777" w:rsidR="00CE62B3" w:rsidRDefault="008E5282">
      <w:pPr>
        <w:pStyle w:val="a3"/>
        <w:ind w:right="134"/>
        <w:jc w:val="both"/>
      </w:pPr>
      <w:r>
        <w:rPr>
          <w:b/>
        </w:rPr>
        <w:t xml:space="preserve">ОБЩАЯ ЧАСТЬ. </w:t>
      </w:r>
      <w:r>
        <w:t>В ней приводятся основные характеристики используемых языков программирования. Должны быть даны основные понятия языка программирования, описания визуальных и не визуальных компонентов, используемых в программе.</w:t>
      </w:r>
    </w:p>
    <w:p w14:paraId="0DE07B4B" w14:textId="77777777" w:rsidR="00CE62B3" w:rsidRDefault="008E5282">
      <w:pPr>
        <w:pStyle w:val="a3"/>
        <w:ind w:right="142"/>
        <w:jc w:val="both"/>
      </w:pPr>
      <w:r>
        <w:t xml:space="preserve">В описании следует указывать на целесообразность выбора тех или иных элементов языка программирования и составление программы, и ссылаться на участок программы, приведенных в </w:t>
      </w:r>
      <w:r>
        <w:rPr>
          <w:spacing w:val="-2"/>
        </w:rPr>
        <w:t>приложении.</w:t>
      </w:r>
    </w:p>
    <w:p w14:paraId="77E6B393" w14:textId="77777777" w:rsidR="00CE62B3" w:rsidRDefault="008E5282">
      <w:pPr>
        <w:pStyle w:val="a3"/>
        <w:ind w:right="141"/>
        <w:jc w:val="both"/>
      </w:pPr>
      <w:r>
        <w:t>В ней приводятся основные технические характеристики, описывается назначение составных частей, проектируемого объекта; приводятся исходные условия и требования, описывается</w:t>
      </w:r>
      <w:r>
        <w:rPr>
          <w:spacing w:val="-15"/>
        </w:rPr>
        <w:t xml:space="preserve"> </w:t>
      </w:r>
      <w:r>
        <w:t>последовательность</w:t>
      </w:r>
      <w:r>
        <w:rPr>
          <w:spacing w:val="-15"/>
        </w:rPr>
        <w:t xml:space="preserve"> </w:t>
      </w:r>
      <w:r>
        <w:t>и</w:t>
      </w:r>
      <w:r>
        <w:rPr>
          <w:spacing w:val="-15"/>
        </w:rPr>
        <w:t xml:space="preserve"> </w:t>
      </w:r>
      <w:r>
        <w:t>методика</w:t>
      </w:r>
      <w:r>
        <w:rPr>
          <w:spacing w:val="-15"/>
        </w:rPr>
        <w:t xml:space="preserve"> </w:t>
      </w:r>
      <w:r>
        <w:t>решения</w:t>
      </w:r>
      <w:r>
        <w:rPr>
          <w:spacing w:val="-15"/>
        </w:rPr>
        <w:t xml:space="preserve"> </w:t>
      </w:r>
      <w:r>
        <w:t>вопросов,</w:t>
      </w:r>
      <w:r>
        <w:rPr>
          <w:spacing w:val="-15"/>
        </w:rPr>
        <w:t xml:space="preserve"> </w:t>
      </w:r>
      <w:r>
        <w:t>описывается</w:t>
      </w:r>
      <w:r>
        <w:rPr>
          <w:spacing w:val="-15"/>
        </w:rPr>
        <w:t xml:space="preserve"> </w:t>
      </w:r>
      <w:r>
        <w:t>назначение</w:t>
      </w:r>
      <w:r>
        <w:rPr>
          <w:spacing w:val="-15"/>
        </w:rPr>
        <w:t xml:space="preserve"> </w:t>
      </w:r>
      <w:r>
        <w:t>составных частей проектируемого объекта; приводятся исходные условия и требования, описывается последовательность и методика решения вопросов. (</w:t>
      </w:r>
      <w:r>
        <w:rPr>
          <w:rFonts w:ascii="Symbol" w:hAnsi="Symbol"/>
        </w:rPr>
        <w:t></w:t>
      </w:r>
      <w:r>
        <w:t>8-10 листов).</w:t>
      </w:r>
    </w:p>
    <w:p w14:paraId="68840B9B" w14:textId="77777777" w:rsidR="00CE62B3" w:rsidRDefault="008E5282">
      <w:pPr>
        <w:pStyle w:val="a3"/>
        <w:ind w:right="138"/>
        <w:jc w:val="both"/>
      </w:pPr>
      <w:r>
        <w:rPr>
          <w:b/>
        </w:rPr>
        <w:t>СПЕЦИАЛЬНАЯ ЧАСТЬ</w:t>
      </w:r>
      <w:r>
        <w:t>. Должна быть четкой и сжатой и, в тоже время, содержать все необходимые материалы. По ходу изложения следует избегать противоречий, бездоказательных утверждений. Не допускаются длинные рассуждения, повторения известных доказательств, обширные выписки из учебников, специальной литературы и других источников. На цитаты и материалы, взятые из других источников, обязательно должны быть ссылки с указанием автора, названия цитируемого источника, года издания и страницы.</w:t>
      </w:r>
    </w:p>
    <w:p w14:paraId="2CBE273B" w14:textId="77777777" w:rsidR="00CE62B3" w:rsidRDefault="008E5282">
      <w:pPr>
        <w:pStyle w:val="a3"/>
        <w:ind w:right="138"/>
        <w:jc w:val="both"/>
      </w:pPr>
      <w:r>
        <w:rPr>
          <w:b/>
        </w:rPr>
        <w:t>Анализ предметной области и постановка задачи</w:t>
      </w:r>
      <w:proofErr w:type="gramStart"/>
      <w:r>
        <w:rPr>
          <w:b/>
        </w:rPr>
        <w:t xml:space="preserve">: </w:t>
      </w:r>
      <w:r>
        <w:t>Здесь</w:t>
      </w:r>
      <w:proofErr w:type="gramEnd"/>
      <w:r>
        <w:t xml:space="preserve"> следует представить описание предметной</w:t>
      </w:r>
      <w:r>
        <w:rPr>
          <w:spacing w:val="-4"/>
        </w:rPr>
        <w:t xml:space="preserve"> </w:t>
      </w:r>
      <w:r>
        <w:t>области (текстовое неформализованное</w:t>
      </w:r>
      <w:r>
        <w:rPr>
          <w:spacing w:val="-6"/>
        </w:rPr>
        <w:t xml:space="preserve"> </w:t>
      </w:r>
      <w:r>
        <w:t>описание</w:t>
      </w:r>
      <w:r>
        <w:rPr>
          <w:spacing w:val="-1"/>
        </w:rPr>
        <w:t xml:space="preserve"> </w:t>
      </w:r>
      <w:r>
        <w:t xml:space="preserve">объекта автоматизации, содержащее информацию о текущем и (или) предполагаемом функционировании объекта). На основании описания формируются функциональные требования к информационной (автоматизированной) </w:t>
      </w:r>
      <w:r>
        <w:rPr>
          <w:spacing w:val="-2"/>
        </w:rPr>
        <w:t>системе.</w:t>
      </w:r>
    </w:p>
    <w:p w14:paraId="15F3C7D2" w14:textId="77777777" w:rsidR="00CE62B3" w:rsidRDefault="008E5282">
      <w:pPr>
        <w:pStyle w:val="a3"/>
        <w:ind w:right="138"/>
        <w:jc w:val="both"/>
      </w:pPr>
      <w:r>
        <w:t>Необходимо</w:t>
      </w:r>
      <w:r>
        <w:rPr>
          <w:spacing w:val="-8"/>
        </w:rPr>
        <w:t xml:space="preserve"> </w:t>
      </w:r>
      <w:r>
        <w:t>произвести</w:t>
      </w:r>
      <w:r>
        <w:rPr>
          <w:spacing w:val="-6"/>
        </w:rPr>
        <w:t xml:space="preserve"> </w:t>
      </w:r>
      <w:r>
        <w:t>анализ</w:t>
      </w:r>
      <w:r>
        <w:rPr>
          <w:spacing w:val="-7"/>
        </w:rPr>
        <w:t xml:space="preserve"> </w:t>
      </w:r>
      <w:r>
        <w:t>имеющихся</w:t>
      </w:r>
      <w:r>
        <w:rPr>
          <w:spacing w:val="-8"/>
        </w:rPr>
        <w:t xml:space="preserve"> </w:t>
      </w:r>
      <w:r>
        <w:t>аналогов</w:t>
      </w:r>
      <w:r>
        <w:rPr>
          <w:spacing w:val="-6"/>
        </w:rPr>
        <w:t xml:space="preserve"> </w:t>
      </w:r>
      <w:r>
        <w:t>решения</w:t>
      </w:r>
      <w:r>
        <w:rPr>
          <w:spacing w:val="-8"/>
        </w:rPr>
        <w:t xml:space="preserve"> </w:t>
      </w:r>
      <w:r>
        <w:t>подобных</w:t>
      </w:r>
      <w:r>
        <w:rPr>
          <w:spacing w:val="-12"/>
        </w:rPr>
        <w:t xml:space="preserve"> </w:t>
      </w:r>
      <w:r>
        <w:t>задач</w:t>
      </w:r>
      <w:r>
        <w:rPr>
          <w:spacing w:val="-8"/>
        </w:rPr>
        <w:t xml:space="preserve"> </w:t>
      </w:r>
      <w:r>
        <w:t>и</w:t>
      </w:r>
      <w:r>
        <w:rPr>
          <w:spacing w:val="-7"/>
        </w:rPr>
        <w:t xml:space="preserve"> </w:t>
      </w:r>
      <w:r>
        <w:t>обосновать использование одного или нескольких из них для решения задачи автоматизации, а равно также неиспользование и необходимость выполнения собственной разработки. Должны быть охарактеризованы основные технические решения, нашедшие отражения в аналогах, проанализированы их достоинства и недостатки, сделаны выводы о том, каким образом эти решения, достоинства и недостатки должны быть учтены в ходе дальнейшей работы.</w:t>
      </w:r>
    </w:p>
    <w:p w14:paraId="44457E68" w14:textId="77777777" w:rsidR="00CE62B3" w:rsidRDefault="008E5282">
      <w:pPr>
        <w:pStyle w:val="a3"/>
        <w:ind w:right="142"/>
        <w:jc w:val="both"/>
      </w:pPr>
      <w:r>
        <w:rPr>
          <w:b/>
        </w:rPr>
        <w:t xml:space="preserve">Эскизное проектирование: </w:t>
      </w:r>
      <w:r>
        <w:t>В этом разделе приводятся функциональные модели деятельности</w:t>
      </w:r>
      <w:r>
        <w:rPr>
          <w:spacing w:val="-5"/>
        </w:rPr>
        <w:t xml:space="preserve"> </w:t>
      </w:r>
      <w:r>
        <w:t>(формализованное</w:t>
      </w:r>
      <w:r>
        <w:rPr>
          <w:spacing w:val="-8"/>
        </w:rPr>
        <w:t xml:space="preserve"> </w:t>
      </w:r>
      <w:r>
        <w:t>представление</w:t>
      </w:r>
      <w:r>
        <w:rPr>
          <w:spacing w:val="-8"/>
        </w:rPr>
        <w:t xml:space="preserve"> </w:t>
      </w:r>
      <w:r>
        <w:t>функций</w:t>
      </w:r>
      <w:r>
        <w:rPr>
          <w:spacing w:val="-1"/>
        </w:rPr>
        <w:t xml:space="preserve"> </w:t>
      </w:r>
      <w:r>
        <w:t>и</w:t>
      </w:r>
      <w:r>
        <w:rPr>
          <w:spacing w:val="-6"/>
        </w:rPr>
        <w:t xml:space="preserve"> </w:t>
      </w:r>
      <w:r>
        <w:t>процессов</w:t>
      </w:r>
      <w:r>
        <w:rPr>
          <w:spacing w:val="-5"/>
        </w:rPr>
        <w:t xml:space="preserve"> </w:t>
      </w:r>
      <w:r>
        <w:t>автоматизируемой</w:t>
      </w:r>
      <w:r>
        <w:rPr>
          <w:spacing w:val="-6"/>
        </w:rPr>
        <w:t xml:space="preserve"> </w:t>
      </w:r>
      <w:r>
        <w:t>области,</w:t>
      </w:r>
      <w:r>
        <w:rPr>
          <w:spacing w:val="-5"/>
        </w:rPr>
        <w:t xml:space="preserve"> </w:t>
      </w:r>
      <w:r>
        <w:t>с использованием</w:t>
      </w:r>
      <w:r>
        <w:rPr>
          <w:spacing w:val="-15"/>
        </w:rPr>
        <w:t xml:space="preserve"> </w:t>
      </w:r>
      <w:r>
        <w:t>нотаций</w:t>
      </w:r>
      <w:r>
        <w:rPr>
          <w:spacing w:val="-15"/>
        </w:rPr>
        <w:t xml:space="preserve"> </w:t>
      </w:r>
      <w:r>
        <w:t>UML:</w:t>
      </w:r>
      <w:r>
        <w:rPr>
          <w:spacing w:val="-15"/>
        </w:rPr>
        <w:t xml:space="preserve"> </w:t>
      </w:r>
      <w:r>
        <w:t>диаграммы</w:t>
      </w:r>
      <w:r>
        <w:rPr>
          <w:spacing w:val="-15"/>
        </w:rPr>
        <w:t xml:space="preserve"> </w:t>
      </w:r>
      <w:r>
        <w:t>вариантов</w:t>
      </w:r>
      <w:r>
        <w:rPr>
          <w:spacing w:val="-15"/>
        </w:rPr>
        <w:t xml:space="preserve"> </w:t>
      </w:r>
      <w:r>
        <w:t>использования,</w:t>
      </w:r>
      <w:r>
        <w:rPr>
          <w:spacing w:val="-15"/>
        </w:rPr>
        <w:t xml:space="preserve"> </w:t>
      </w:r>
      <w:r>
        <w:t>последовательности,</w:t>
      </w:r>
      <w:r>
        <w:rPr>
          <w:spacing w:val="-13"/>
        </w:rPr>
        <w:t xml:space="preserve"> </w:t>
      </w:r>
      <w:r>
        <w:t xml:space="preserve">классов, </w:t>
      </w:r>
      <w:r>
        <w:rPr>
          <w:spacing w:val="-2"/>
        </w:rPr>
        <w:t>активности).</w:t>
      </w:r>
    </w:p>
    <w:p w14:paraId="390F41AF" w14:textId="77777777" w:rsidR="00CE62B3" w:rsidRDefault="008E5282">
      <w:pPr>
        <w:pStyle w:val="a3"/>
        <w:ind w:right="135"/>
        <w:jc w:val="both"/>
      </w:pPr>
      <w:r>
        <w:rPr>
          <w:b/>
        </w:rPr>
        <w:t>Разработка и</w:t>
      </w:r>
      <w:r>
        <w:rPr>
          <w:b/>
          <w:spacing w:val="-1"/>
        </w:rPr>
        <w:t xml:space="preserve"> </w:t>
      </w:r>
      <w:r>
        <w:rPr>
          <w:b/>
        </w:rPr>
        <w:t xml:space="preserve">тестирование программного обеспечения: </w:t>
      </w:r>
      <w:r>
        <w:t>В зависимости от поставленных задач</w:t>
      </w:r>
      <w:r>
        <w:rPr>
          <w:spacing w:val="-15"/>
        </w:rPr>
        <w:t xml:space="preserve"> </w:t>
      </w:r>
      <w:r>
        <w:t>и</w:t>
      </w:r>
      <w:r>
        <w:rPr>
          <w:spacing w:val="-15"/>
        </w:rPr>
        <w:t xml:space="preserve"> </w:t>
      </w:r>
      <w:r>
        <w:t>функциональных</w:t>
      </w:r>
      <w:r>
        <w:rPr>
          <w:spacing w:val="-15"/>
        </w:rPr>
        <w:t xml:space="preserve"> </w:t>
      </w:r>
      <w:r>
        <w:t>требований</w:t>
      </w:r>
      <w:r>
        <w:rPr>
          <w:spacing w:val="-15"/>
        </w:rPr>
        <w:t xml:space="preserve"> </w:t>
      </w:r>
      <w:r>
        <w:t>к</w:t>
      </w:r>
      <w:r>
        <w:rPr>
          <w:spacing w:val="-15"/>
        </w:rPr>
        <w:t xml:space="preserve"> </w:t>
      </w:r>
      <w:r>
        <w:t>системе</w:t>
      </w:r>
      <w:r>
        <w:rPr>
          <w:spacing w:val="-15"/>
        </w:rPr>
        <w:t xml:space="preserve"> </w:t>
      </w:r>
      <w:r>
        <w:t>выбираются</w:t>
      </w:r>
      <w:r>
        <w:rPr>
          <w:spacing w:val="-15"/>
        </w:rPr>
        <w:t xml:space="preserve"> </w:t>
      </w:r>
      <w:r>
        <w:t>языки</w:t>
      </w:r>
      <w:r>
        <w:rPr>
          <w:spacing w:val="-15"/>
        </w:rPr>
        <w:t xml:space="preserve"> </w:t>
      </w:r>
      <w:r>
        <w:t>программирования,</w:t>
      </w:r>
      <w:r>
        <w:rPr>
          <w:spacing w:val="-15"/>
        </w:rPr>
        <w:t xml:space="preserve"> </w:t>
      </w:r>
      <w:r>
        <w:t>определяется интерфейс</w:t>
      </w:r>
      <w:r>
        <w:rPr>
          <w:spacing w:val="-6"/>
        </w:rPr>
        <w:t xml:space="preserve"> </w:t>
      </w:r>
      <w:r>
        <w:t>взаимодействия</w:t>
      </w:r>
      <w:r>
        <w:rPr>
          <w:spacing w:val="-6"/>
        </w:rPr>
        <w:t xml:space="preserve"> </w:t>
      </w:r>
      <w:r>
        <w:t>с</w:t>
      </w:r>
      <w:r>
        <w:rPr>
          <w:spacing w:val="-11"/>
        </w:rPr>
        <w:t xml:space="preserve"> </w:t>
      </w:r>
      <w:r>
        <w:t>пользователями</w:t>
      </w:r>
      <w:r>
        <w:rPr>
          <w:spacing w:val="-9"/>
        </w:rPr>
        <w:t xml:space="preserve"> </w:t>
      </w:r>
      <w:r>
        <w:t>и</w:t>
      </w:r>
      <w:r>
        <w:rPr>
          <w:spacing w:val="-13"/>
        </w:rPr>
        <w:t xml:space="preserve"> </w:t>
      </w:r>
      <w:r>
        <w:t>описываются</w:t>
      </w:r>
      <w:r>
        <w:rPr>
          <w:spacing w:val="-10"/>
        </w:rPr>
        <w:t xml:space="preserve"> </w:t>
      </w:r>
      <w:r>
        <w:t>основные</w:t>
      </w:r>
      <w:r>
        <w:rPr>
          <w:spacing w:val="-11"/>
        </w:rPr>
        <w:t xml:space="preserve"> </w:t>
      </w:r>
      <w:r>
        <w:t>алгоритмы</w:t>
      </w:r>
      <w:r>
        <w:rPr>
          <w:spacing w:val="-8"/>
        </w:rPr>
        <w:t xml:space="preserve"> </w:t>
      </w:r>
      <w:r>
        <w:t>работы</w:t>
      </w:r>
      <w:r>
        <w:rPr>
          <w:spacing w:val="-4"/>
        </w:rPr>
        <w:t xml:space="preserve"> </w:t>
      </w:r>
      <w:r>
        <w:t>системы. Приводится код функций и модулей программного продукта. Проводится тестирование программного обеспечения (ручное, нагрузочное и др.). Проверяется безопасность системы.</w:t>
      </w:r>
    </w:p>
    <w:p w14:paraId="1957B19D" w14:textId="77777777" w:rsidR="00CE62B3" w:rsidRDefault="008E5282">
      <w:pPr>
        <w:ind w:left="141" w:right="133" w:firstLine="710"/>
        <w:jc w:val="both"/>
        <w:rPr>
          <w:sz w:val="24"/>
        </w:rPr>
      </w:pPr>
      <w:r>
        <w:rPr>
          <w:b/>
          <w:sz w:val="24"/>
        </w:rPr>
        <w:t xml:space="preserve">Разработка документации к техническому заданию: </w:t>
      </w:r>
      <w:r>
        <w:rPr>
          <w:sz w:val="24"/>
        </w:rPr>
        <w:t>В этом разделе приводится руководство по инсталляции, руководства пользователя (оператора), администратора системы, разработанной в ходе выполнения дипломного проекта.</w:t>
      </w:r>
    </w:p>
    <w:p w14:paraId="5445A21C" w14:textId="77777777" w:rsidR="00CE62B3" w:rsidRDefault="00CE62B3">
      <w:pPr>
        <w:jc w:val="both"/>
        <w:rPr>
          <w:sz w:val="24"/>
        </w:rPr>
        <w:sectPr w:rsidR="00CE62B3">
          <w:pgSz w:w="11910" w:h="16840"/>
          <w:pgMar w:top="760" w:right="425" w:bottom="440" w:left="992" w:header="0" w:footer="253" w:gutter="0"/>
          <w:cols w:space="720"/>
        </w:sectPr>
      </w:pPr>
    </w:p>
    <w:p w14:paraId="0E68F05B" w14:textId="77777777" w:rsidR="00CE62B3" w:rsidRDefault="008E5282">
      <w:pPr>
        <w:pStyle w:val="a3"/>
        <w:spacing w:before="63"/>
        <w:ind w:right="140"/>
        <w:jc w:val="both"/>
      </w:pPr>
      <w:r>
        <w:lastRenderedPageBreak/>
        <w:t>Руководство по инсталляции должно детально предписывать, как устанавливать систему в конкретной</w:t>
      </w:r>
      <w:r>
        <w:rPr>
          <w:spacing w:val="-6"/>
        </w:rPr>
        <w:t xml:space="preserve"> </w:t>
      </w:r>
      <w:r>
        <w:t>среде</w:t>
      </w:r>
      <w:r>
        <w:rPr>
          <w:spacing w:val="-8"/>
        </w:rPr>
        <w:t xml:space="preserve"> </w:t>
      </w:r>
      <w:r>
        <w:t>и</w:t>
      </w:r>
      <w:r>
        <w:rPr>
          <w:spacing w:val="-6"/>
        </w:rPr>
        <w:t xml:space="preserve"> </w:t>
      </w:r>
      <w:r>
        <w:t>содержать</w:t>
      </w:r>
      <w:r>
        <w:rPr>
          <w:spacing w:val="-10"/>
        </w:rPr>
        <w:t xml:space="preserve"> </w:t>
      </w:r>
      <w:r>
        <w:t>описание</w:t>
      </w:r>
      <w:r>
        <w:rPr>
          <w:spacing w:val="-12"/>
        </w:rPr>
        <w:t xml:space="preserve"> </w:t>
      </w:r>
      <w:proofErr w:type="spellStart"/>
      <w:r>
        <w:t>машинносчитываемого</w:t>
      </w:r>
      <w:proofErr w:type="spellEnd"/>
      <w:r>
        <w:rPr>
          <w:spacing w:val="-2"/>
        </w:rPr>
        <w:t xml:space="preserve"> </w:t>
      </w:r>
      <w:r>
        <w:t>носителя,</w:t>
      </w:r>
      <w:r>
        <w:rPr>
          <w:spacing w:val="-5"/>
        </w:rPr>
        <w:t xml:space="preserve"> </w:t>
      </w:r>
      <w:r>
        <w:t>на</w:t>
      </w:r>
      <w:r>
        <w:rPr>
          <w:spacing w:val="-8"/>
        </w:rPr>
        <w:t xml:space="preserve"> </w:t>
      </w:r>
      <w:r>
        <w:t>котором</w:t>
      </w:r>
      <w:r>
        <w:rPr>
          <w:spacing w:val="-10"/>
        </w:rPr>
        <w:t xml:space="preserve"> </w:t>
      </w:r>
      <w:r>
        <w:t>поставляется программное средство, файлы, представляющие программное средство, и требования к минимальной конфигурации аппаратуры.</w:t>
      </w:r>
    </w:p>
    <w:p w14:paraId="6AD980EA" w14:textId="77777777" w:rsidR="00CE62B3" w:rsidRDefault="008E5282">
      <w:pPr>
        <w:pStyle w:val="a3"/>
        <w:ind w:right="140"/>
        <w:jc w:val="both"/>
      </w:pPr>
      <w:r>
        <w:t>Руководство пользователя представляет собой описание всех действий (нажатие кнопок, выбор данных и т.д.), которые выполняет оператор при работе с данным программным обеспечением. Приводится отображение форм, иллюстрирующих указанные действия. Если разработка системы предусматривает несколько уровней пользователей, то приводится описание действий для каждого из них.</w:t>
      </w:r>
    </w:p>
    <w:p w14:paraId="35337124" w14:textId="77777777" w:rsidR="00CE62B3" w:rsidRDefault="008E5282">
      <w:pPr>
        <w:pStyle w:val="a3"/>
        <w:spacing w:before="3"/>
        <w:ind w:right="140"/>
        <w:jc w:val="both"/>
      </w:pPr>
      <w:r>
        <w:t>При помощи руководства администратора ответственные пользователи системы получают возможность управлять ее функционированием – выполнять определенные операции по обеспечению порядка работы, распределять права доступа к ней, редактировать данные и исправлять ошибки. (</w:t>
      </w:r>
      <w:r>
        <w:rPr>
          <w:rFonts w:ascii="Symbol" w:hAnsi="Symbol"/>
        </w:rPr>
        <w:t></w:t>
      </w:r>
      <w:r>
        <w:t>20-30 листов).</w:t>
      </w:r>
    </w:p>
    <w:p w14:paraId="11884DB8" w14:textId="77777777" w:rsidR="00CE62B3" w:rsidRDefault="008E5282">
      <w:pPr>
        <w:pStyle w:val="a3"/>
        <w:ind w:right="137"/>
        <w:jc w:val="both"/>
      </w:pPr>
      <w:r>
        <w:rPr>
          <w:b/>
        </w:rPr>
        <w:t>ЭКОНОМИЧЕСКАЯ ЧАСТЬ</w:t>
      </w:r>
      <w:r>
        <w:t xml:space="preserve">. Важное место в этой части проекта занимают вопросы </w:t>
      </w:r>
      <w:proofErr w:type="spellStart"/>
      <w:r>
        <w:t>технико</w:t>
      </w:r>
      <w:proofErr w:type="spellEnd"/>
      <w:r>
        <w:t xml:space="preserve">–экономического обоснования научно–технических решений, которые принимает дипломник для выполнения поставленных перед ним задач. </w:t>
      </w:r>
      <w:proofErr w:type="spellStart"/>
      <w:r>
        <w:t>Технико</w:t>
      </w:r>
      <w:proofErr w:type="spellEnd"/>
      <w:r>
        <w:t>–экономическое обоснование должно проводиться по определенной схеме, что позволит дипломнику экономически правильно оценить полученные результаты его работы. (</w:t>
      </w:r>
      <w:r>
        <w:rPr>
          <w:rFonts w:ascii="Symbol" w:hAnsi="Symbol"/>
        </w:rPr>
        <w:t></w:t>
      </w:r>
      <w:r>
        <w:t>4-6 листов).</w:t>
      </w:r>
    </w:p>
    <w:p w14:paraId="351A44F1" w14:textId="77777777" w:rsidR="00CE62B3" w:rsidRDefault="008E5282">
      <w:pPr>
        <w:pStyle w:val="a3"/>
        <w:spacing w:before="2"/>
        <w:ind w:right="139"/>
        <w:jc w:val="both"/>
      </w:pPr>
      <w:r>
        <w:rPr>
          <w:b/>
        </w:rPr>
        <w:t>ОХРАНА ТРУДА И ТЕХНИКА БЕЗОПАСНОСТИ</w:t>
      </w:r>
      <w:r>
        <w:t>. В этой части проекта проводятся требования</w:t>
      </w:r>
      <w:r>
        <w:rPr>
          <w:spacing w:val="-8"/>
        </w:rPr>
        <w:t xml:space="preserve"> </w:t>
      </w:r>
      <w:r>
        <w:t>техники</w:t>
      </w:r>
      <w:r>
        <w:rPr>
          <w:spacing w:val="-2"/>
        </w:rPr>
        <w:t xml:space="preserve"> </w:t>
      </w:r>
      <w:r>
        <w:t>безопасности,</w:t>
      </w:r>
      <w:r>
        <w:rPr>
          <w:spacing w:val="-6"/>
        </w:rPr>
        <w:t xml:space="preserve"> </w:t>
      </w:r>
      <w:r>
        <w:t>промышленной</w:t>
      </w:r>
      <w:r>
        <w:rPr>
          <w:spacing w:val="-7"/>
        </w:rPr>
        <w:t xml:space="preserve"> </w:t>
      </w:r>
      <w:r>
        <w:t>санитарии</w:t>
      </w:r>
      <w:r>
        <w:rPr>
          <w:spacing w:val="-7"/>
        </w:rPr>
        <w:t xml:space="preserve"> </w:t>
      </w:r>
      <w:r>
        <w:t>и</w:t>
      </w:r>
      <w:r>
        <w:rPr>
          <w:spacing w:val="-7"/>
        </w:rPr>
        <w:t xml:space="preserve"> </w:t>
      </w:r>
      <w:r>
        <w:t>противопожарной</w:t>
      </w:r>
      <w:r>
        <w:rPr>
          <w:spacing w:val="-2"/>
        </w:rPr>
        <w:t xml:space="preserve"> </w:t>
      </w:r>
      <w:r>
        <w:t>техники,</w:t>
      </w:r>
      <w:r>
        <w:rPr>
          <w:spacing w:val="-6"/>
        </w:rPr>
        <w:t xml:space="preserve"> </w:t>
      </w:r>
      <w:r>
        <w:t>также</w:t>
      </w:r>
      <w:r>
        <w:rPr>
          <w:spacing w:val="-4"/>
        </w:rPr>
        <w:t xml:space="preserve"> </w:t>
      </w:r>
      <w:r>
        <w:t>к экологической и/или промышленной безопасности (</w:t>
      </w:r>
      <w:r>
        <w:rPr>
          <w:rFonts w:ascii="Symbol" w:hAnsi="Symbol"/>
        </w:rPr>
        <w:t></w:t>
      </w:r>
      <w:r>
        <w:t>5-10 листов).</w:t>
      </w:r>
    </w:p>
    <w:p w14:paraId="4BD394C3" w14:textId="77777777" w:rsidR="00CE62B3" w:rsidRDefault="008E5282">
      <w:pPr>
        <w:pStyle w:val="a3"/>
        <w:ind w:right="140"/>
        <w:jc w:val="both"/>
      </w:pPr>
      <w:r>
        <w:rPr>
          <w:b/>
        </w:rPr>
        <w:t xml:space="preserve">В ЗАКЛЮЧЕНИИ </w:t>
      </w:r>
      <w:r>
        <w:t>формулируются основные результаты (как положительные, так и отрицательные), полученные в ходе выполнения проекта. (</w:t>
      </w:r>
      <w:r>
        <w:rPr>
          <w:rFonts w:ascii="Symbol" w:hAnsi="Symbol"/>
        </w:rPr>
        <w:t></w:t>
      </w:r>
      <w:r>
        <w:t>1-2 листов).</w:t>
      </w:r>
    </w:p>
    <w:p w14:paraId="0EFED40F" w14:textId="77777777" w:rsidR="00CE62B3" w:rsidRDefault="008E5282">
      <w:pPr>
        <w:ind w:left="141" w:right="135" w:firstLine="710"/>
        <w:jc w:val="both"/>
        <w:rPr>
          <w:sz w:val="24"/>
        </w:rPr>
      </w:pPr>
      <w:r>
        <w:rPr>
          <w:b/>
          <w:sz w:val="24"/>
        </w:rPr>
        <w:t xml:space="preserve">СПИСОК ИСПОЛЬЗОВАННЫХ ИСТОЧНИКОВ </w:t>
      </w:r>
      <w:r>
        <w:rPr>
          <w:sz w:val="24"/>
        </w:rPr>
        <w:t>приводится в конце пояснительной записки строго по установленной форме (не менее 7-8).</w:t>
      </w:r>
    </w:p>
    <w:p w14:paraId="611A0768" w14:textId="77777777" w:rsidR="00CE62B3" w:rsidRDefault="00CE62B3">
      <w:pPr>
        <w:pStyle w:val="a3"/>
        <w:spacing w:before="2"/>
        <w:ind w:left="0" w:firstLine="0"/>
      </w:pPr>
    </w:p>
    <w:p w14:paraId="3E9B1751" w14:textId="77777777" w:rsidR="00CE62B3" w:rsidRDefault="008E5282">
      <w:pPr>
        <w:pStyle w:val="1"/>
        <w:ind w:right="376"/>
      </w:pPr>
      <w:bookmarkStart w:id="7" w:name="Требования_к_оформлению_пояснительной_за"/>
      <w:bookmarkEnd w:id="7"/>
      <w:r>
        <w:t>ТРЕБОВАНИЯ</w:t>
      </w:r>
      <w:r>
        <w:rPr>
          <w:spacing w:val="-5"/>
        </w:rPr>
        <w:t xml:space="preserve"> </w:t>
      </w:r>
      <w:r>
        <w:t>К</w:t>
      </w:r>
      <w:r>
        <w:rPr>
          <w:spacing w:val="-4"/>
        </w:rPr>
        <w:t xml:space="preserve"> </w:t>
      </w:r>
      <w:r>
        <w:t>ОФОРМЛЕНИЮ</w:t>
      </w:r>
      <w:r>
        <w:rPr>
          <w:spacing w:val="-4"/>
        </w:rPr>
        <w:t xml:space="preserve"> </w:t>
      </w:r>
      <w:r>
        <w:t>ПОЯСНИТЕЛЬНОЙ</w:t>
      </w:r>
      <w:r>
        <w:rPr>
          <w:spacing w:val="-2"/>
        </w:rPr>
        <w:t xml:space="preserve"> ЗАПИСКИ</w:t>
      </w:r>
    </w:p>
    <w:p w14:paraId="5EDA65E6" w14:textId="77777777" w:rsidR="00CE62B3" w:rsidRDefault="008E5282">
      <w:pPr>
        <w:pStyle w:val="a3"/>
        <w:spacing w:before="272"/>
        <w:ind w:right="142"/>
        <w:jc w:val="both"/>
      </w:pPr>
      <w:r>
        <w:t>Изложение</w:t>
      </w:r>
      <w:r>
        <w:rPr>
          <w:spacing w:val="-15"/>
        </w:rPr>
        <w:t xml:space="preserve"> </w:t>
      </w:r>
      <w:r>
        <w:t>текста</w:t>
      </w:r>
      <w:r>
        <w:rPr>
          <w:spacing w:val="-15"/>
        </w:rPr>
        <w:t xml:space="preserve"> </w:t>
      </w:r>
      <w:r>
        <w:t>и</w:t>
      </w:r>
      <w:r>
        <w:rPr>
          <w:spacing w:val="-15"/>
        </w:rPr>
        <w:t xml:space="preserve"> </w:t>
      </w:r>
      <w:r>
        <w:t>оформление</w:t>
      </w:r>
      <w:r>
        <w:rPr>
          <w:spacing w:val="-15"/>
        </w:rPr>
        <w:t xml:space="preserve"> </w:t>
      </w:r>
      <w:r>
        <w:t>пояснительной</w:t>
      </w:r>
      <w:r>
        <w:rPr>
          <w:spacing w:val="-11"/>
        </w:rPr>
        <w:t xml:space="preserve"> </w:t>
      </w:r>
      <w:r>
        <w:t>записки</w:t>
      </w:r>
      <w:r>
        <w:rPr>
          <w:spacing w:val="-11"/>
        </w:rPr>
        <w:t xml:space="preserve"> </w:t>
      </w:r>
      <w:r>
        <w:t>диплома</w:t>
      </w:r>
      <w:r>
        <w:rPr>
          <w:spacing w:val="-13"/>
        </w:rPr>
        <w:t xml:space="preserve"> </w:t>
      </w:r>
      <w:r>
        <w:t>выполняют</w:t>
      </w:r>
      <w:r>
        <w:rPr>
          <w:spacing w:val="-15"/>
        </w:rPr>
        <w:t xml:space="preserve"> </w:t>
      </w:r>
      <w:r>
        <w:t>в</w:t>
      </w:r>
      <w:r>
        <w:rPr>
          <w:spacing w:val="-10"/>
        </w:rPr>
        <w:t xml:space="preserve"> </w:t>
      </w:r>
      <w:r>
        <w:t>соответствии с требованиями настоящих стандартов ГОСТ 2.105. Страницы текста пояснительной записки диплома и включенные в него иллюстрации и таблицы должны соответствовать формату А4.</w:t>
      </w:r>
    </w:p>
    <w:p w14:paraId="7B8422D6" w14:textId="0568F10E" w:rsidR="00CE62B3" w:rsidRDefault="008E5282">
      <w:pPr>
        <w:pStyle w:val="a3"/>
        <w:spacing w:before="3"/>
        <w:ind w:right="133"/>
        <w:jc w:val="both"/>
      </w:pPr>
      <w:r>
        <w:t>Пояснительная записка диплома должна быть выполнена печатным способом с использованием компьютера и принтера на одной стороне листа белой бумаги формата А4 через одинарный интервал. Цвет шрифта должен быть черным, размер шрифта – 1</w:t>
      </w:r>
      <w:r w:rsidR="005C7512">
        <w:t>4</w:t>
      </w:r>
      <w:r>
        <w:t xml:space="preserve">пт, шрифт – Times New </w:t>
      </w:r>
      <w:proofErr w:type="spellStart"/>
      <w:r>
        <w:t>Roman</w:t>
      </w:r>
      <w:proofErr w:type="spellEnd"/>
      <w:r>
        <w:t xml:space="preserve">. Размеры полей: правое – 10 мм, левое – </w:t>
      </w:r>
      <w:r w:rsidR="00524701">
        <w:rPr>
          <w:lang w:val="kk-KZ"/>
        </w:rPr>
        <w:t>30</w:t>
      </w:r>
      <w:r>
        <w:t xml:space="preserve"> мм верхнее и нижнее – </w:t>
      </w:r>
      <w:r w:rsidR="00524701">
        <w:rPr>
          <w:lang w:val="kk-KZ"/>
        </w:rPr>
        <w:t>20</w:t>
      </w:r>
      <w:r>
        <w:t xml:space="preserve"> мм. Абзацный отступ 1,25 мм.</w:t>
      </w:r>
    </w:p>
    <w:p w14:paraId="1739565E" w14:textId="77777777" w:rsidR="00CE62B3" w:rsidRDefault="00CE62B3">
      <w:pPr>
        <w:pStyle w:val="a3"/>
        <w:spacing w:before="5"/>
        <w:ind w:left="0" w:firstLine="0"/>
      </w:pPr>
    </w:p>
    <w:p w14:paraId="0DB319E9" w14:textId="77777777" w:rsidR="00CE62B3" w:rsidRDefault="008E5282">
      <w:pPr>
        <w:pStyle w:val="2"/>
        <w:spacing w:line="272" w:lineRule="exact"/>
        <w:jc w:val="both"/>
      </w:pPr>
      <w:r>
        <w:rPr>
          <w:spacing w:val="-8"/>
        </w:rPr>
        <w:t>Нумерация</w:t>
      </w:r>
      <w:r>
        <w:rPr>
          <w:spacing w:val="2"/>
        </w:rPr>
        <w:t xml:space="preserve"> </w:t>
      </w:r>
      <w:r>
        <w:rPr>
          <w:spacing w:val="-2"/>
        </w:rPr>
        <w:t>страниц</w:t>
      </w:r>
    </w:p>
    <w:p w14:paraId="2AF5B73E" w14:textId="77777777" w:rsidR="00CE62B3" w:rsidRDefault="008E5282">
      <w:pPr>
        <w:pStyle w:val="a3"/>
        <w:ind w:right="140"/>
        <w:jc w:val="both"/>
      </w:pPr>
      <w:r>
        <w:t>Страницы</w:t>
      </w:r>
      <w:r>
        <w:rPr>
          <w:spacing w:val="-15"/>
        </w:rPr>
        <w:t xml:space="preserve"> </w:t>
      </w:r>
      <w:r>
        <w:t>следует</w:t>
      </w:r>
      <w:r>
        <w:rPr>
          <w:spacing w:val="-15"/>
        </w:rPr>
        <w:t xml:space="preserve"> </w:t>
      </w:r>
      <w:r>
        <w:t>нумеровать</w:t>
      </w:r>
      <w:r>
        <w:rPr>
          <w:spacing w:val="-15"/>
        </w:rPr>
        <w:t xml:space="preserve"> </w:t>
      </w:r>
      <w:r>
        <w:t>арабскими</w:t>
      </w:r>
      <w:r>
        <w:rPr>
          <w:spacing w:val="-15"/>
        </w:rPr>
        <w:t xml:space="preserve"> </w:t>
      </w:r>
      <w:r>
        <w:t>цифрами,</w:t>
      </w:r>
      <w:r>
        <w:rPr>
          <w:spacing w:val="-15"/>
        </w:rPr>
        <w:t xml:space="preserve"> </w:t>
      </w:r>
      <w:r>
        <w:t>соблюдая</w:t>
      </w:r>
      <w:r>
        <w:rPr>
          <w:spacing w:val="-14"/>
        </w:rPr>
        <w:t xml:space="preserve"> </w:t>
      </w:r>
      <w:r>
        <w:t>сквозную</w:t>
      </w:r>
      <w:r>
        <w:rPr>
          <w:spacing w:val="-15"/>
        </w:rPr>
        <w:t xml:space="preserve"> </w:t>
      </w:r>
      <w:r>
        <w:t>нумерацию</w:t>
      </w:r>
      <w:r>
        <w:rPr>
          <w:spacing w:val="-15"/>
        </w:rPr>
        <w:t xml:space="preserve"> </w:t>
      </w:r>
      <w:r>
        <w:t>по</w:t>
      </w:r>
      <w:r>
        <w:rPr>
          <w:spacing w:val="-14"/>
        </w:rPr>
        <w:t xml:space="preserve"> </w:t>
      </w:r>
      <w:r>
        <w:t>всему тексту.</w:t>
      </w:r>
      <w:r>
        <w:rPr>
          <w:spacing w:val="-1"/>
        </w:rPr>
        <w:t xml:space="preserve"> </w:t>
      </w:r>
      <w:r>
        <w:t>Размер</w:t>
      </w:r>
      <w:r>
        <w:rPr>
          <w:spacing w:val="-3"/>
        </w:rPr>
        <w:t xml:space="preserve"> </w:t>
      </w:r>
      <w:r>
        <w:t>нумерации</w:t>
      </w:r>
      <w:r>
        <w:rPr>
          <w:spacing w:val="-2"/>
        </w:rPr>
        <w:t xml:space="preserve"> </w:t>
      </w:r>
      <w:r>
        <w:t>страниц –</w:t>
      </w:r>
      <w:r>
        <w:rPr>
          <w:spacing w:val="-3"/>
        </w:rPr>
        <w:t xml:space="preserve"> </w:t>
      </w:r>
      <w:r>
        <w:t>9пт.</w:t>
      </w:r>
      <w:r>
        <w:rPr>
          <w:spacing w:val="-1"/>
        </w:rPr>
        <w:t xml:space="preserve"> </w:t>
      </w:r>
      <w:r>
        <w:t>Номер</w:t>
      </w:r>
      <w:r>
        <w:rPr>
          <w:spacing w:val="-3"/>
        </w:rPr>
        <w:t xml:space="preserve"> </w:t>
      </w:r>
      <w:r>
        <w:t>страницы</w:t>
      </w:r>
      <w:r>
        <w:rPr>
          <w:spacing w:val="-6"/>
        </w:rPr>
        <w:t xml:space="preserve"> </w:t>
      </w:r>
      <w:r>
        <w:t>проставляют</w:t>
      </w:r>
      <w:r>
        <w:rPr>
          <w:spacing w:val="-3"/>
        </w:rPr>
        <w:t xml:space="preserve"> </w:t>
      </w:r>
      <w:r>
        <w:t>справа</w:t>
      </w:r>
      <w:r>
        <w:rPr>
          <w:spacing w:val="-4"/>
        </w:rPr>
        <w:t xml:space="preserve"> </w:t>
      </w:r>
      <w:r>
        <w:t>нижней</w:t>
      </w:r>
      <w:r>
        <w:rPr>
          <w:spacing w:val="-6"/>
        </w:rPr>
        <w:t xml:space="preserve"> </w:t>
      </w:r>
      <w:r>
        <w:t>части</w:t>
      </w:r>
      <w:r>
        <w:rPr>
          <w:spacing w:val="-6"/>
        </w:rPr>
        <w:t xml:space="preserve"> </w:t>
      </w:r>
      <w:r>
        <w:t>листа без точки.</w:t>
      </w:r>
    </w:p>
    <w:p w14:paraId="2F8396D2" w14:textId="77777777" w:rsidR="00CE62B3" w:rsidRDefault="008E5282">
      <w:pPr>
        <w:pStyle w:val="a3"/>
        <w:ind w:right="133"/>
        <w:jc w:val="both"/>
      </w:pPr>
      <w:r>
        <w:t>Титульный лист включают в общую нумерацию страниц. Номер страницы на титульном листе не проставляют.</w:t>
      </w:r>
    </w:p>
    <w:p w14:paraId="663DD333" w14:textId="77777777" w:rsidR="00CE62B3" w:rsidRDefault="008E5282">
      <w:pPr>
        <w:pStyle w:val="a3"/>
        <w:spacing w:before="2" w:line="237" w:lineRule="auto"/>
        <w:ind w:right="149"/>
        <w:jc w:val="both"/>
      </w:pPr>
      <w:r>
        <w:t>Иллюстрации и таблицы, расположенные на отдельных листах, включают в общую нумерацию страниц.</w:t>
      </w:r>
    </w:p>
    <w:p w14:paraId="6CDC2E5B" w14:textId="77777777" w:rsidR="00CE62B3" w:rsidRDefault="00CE62B3">
      <w:pPr>
        <w:pStyle w:val="a3"/>
        <w:spacing w:before="5"/>
        <w:ind w:left="0" w:firstLine="0"/>
      </w:pPr>
    </w:p>
    <w:p w14:paraId="55EB494D" w14:textId="77777777" w:rsidR="00CE62B3" w:rsidRDefault="008E5282">
      <w:pPr>
        <w:pStyle w:val="2"/>
        <w:jc w:val="both"/>
      </w:pPr>
      <w:r>
        <w:rPr>
          <w:spacing w:val="-6"/>
        </w:rPr>
        <w:t>Нумерация</w:t>
      </w:r>
      <w:r>
        <w:rPr>
          <w:spacing w:val="-8"/>
        </w:rPr>
        <w:t xml:space="preserve"> </w:t>
      </w:r>
      <w:r>
        <w:rPr>
          <w:spacing w:val="-6"/>
        </w:rPr>
        <w:t>разделов,</w:t>
      </w:r>
      <w:r>
        <w:rPr>
          <w:spacing w:val="-3"/>
        </w:rPr>
        <w:t xml:space="preserve"> </w:t>
      </w:r>
      <w:r>
        <w:rPr>
          <w:spacing w:val="-6"/>
        </w:rPr>
        <w:t>подразделов,</w:t>
      </w:r>
      <w:r>
        <w:rPr>
          <w:spacing w:val="-2"/>
        </w:rPr>
        <w:t xml:space="preserve"> </w:t>
      </w:r>
      <w:r>
        <w:rPr>
          <w:spacing w:val="-6"/>
        </w:rPr>
        <w:t>пунктов,</w:t>
      </w:r>
      <w:r>
        <w:rPr>
          <w:spacing w:val="-3"/>
        </w:rPr>
        <w:t xml:space="preserve"> </w:t>
      </w:r>
      <w:r>
        <w:rPr>
          <w:spacing w:val="-6"/>
        </w:rPr>
        <w:t>подпунктов</w:t>
      </w:r>
    </w:p>
    <w:p w14:paraId="3E67ECB5" w14:textId="77777777" w:rsidR="00CE62B3" w:rsidRDefault="008E5282">
      <w:pPr>
        <w:pStyle w:val="a3"/>
        <w:ind w:right="130"/>
        <w:jc w:val="both"/>
      </w:pPr>
      <w:r>
        <w:t>В тексте дипломного проекта используется обычный шрифт, для акцентирования допускается жирное начертание только в названиях разделов, подразделов, пунктов.</w:t>
      </w:r>
    </w:p>
    <w:p w14:paraId="33F0BE83" w14:textId="77777777" w:rsidR="00CE62B3" w:rsidRDefault="008E5282">
      <w:pPr>
        <w:pStyle w:val="a3"/>
        <w:ind w:right="144"/>
        <w:jc w:val="both"/>
      </w:pPr>
      <w:r>
        <w:t>Основную часть пояснительной записки диплома следует делить на разделы, подразделы и пункты. Пункты, при необходимости, могут делиться на подпункты. При делении текста дипломного проекта на пункты и подпункты необходимо, чтобы каждый пункт содержал законченную информацию.</w:t>
      </w:r>
    </w:p>
    <w:p w14:paraId="35C96A80" w14:textId="77777777" w:rsidR="00CE62B3" w:rsidRDefault="008E5282">
      <w:pPr>
        <w:pStyle w:val="a3"/>
        <w:ind w:left="851" w:firstLine="0"/>
        <w:jc w:val="both"/>
      </w:pPr>
      <w:r>
        <w:t>Разделы,</w:t>
      </w:r>
      <w:r>
        <w:rPr>
          <w:spacing w:val="-5"/>
        </w:rPr>
        <w:t xml:space="preserve"> </w:t>
      </w:r>
      <w:r>
        <w:t>подразделы,</w:t>
      </w:r>
      <w:r>
        <w:rPr>
          <w:spacing w:val="-8"/>
        </w:rPr>
        <w:t xml:space="preserve"> </w:t>
      </w:r>
      <w:r>
        <w:t>пункты</w:t>
      </w:r>
      <w:r>
        <w:rPr>
          <w:spacing w:val="-2"/>
        </w:rPr>
        <w:t xml:space="preserve"> </w:t>
      </w:r>
      <w:r>
        <w:t>и</w:t>
      </w:r>
      <w:r>
        <w:rPr>
          <w:spacing w:val="-4"/>
        </w:rPr>
        <w:t xml:space="preserve"> </w:t>
      </w:r>
      <w:r>
        <w:t>подпункты</w:t>
      </w:r>
      <w:r>
        <w:rPr>
          <w:spacing w:val="-3"/>
        </w:rPr>
        <w:t xml:space="preserve"> </w:t>
      </w:r>
      <w:r>
        <w:t>следует</w:t>
      </w:r>
      <w:r>
        <w:rPr>
          <w:spacing w:val="-5"/>
        </w:rPr>
        <w:t xml:space="preserve"> </w:t>
      </w:r>
      <w:r>
        <w:t>нумеровать</w:t>
      </w:r>
      <w:r>
        <w:rPr>
          <w:spacing w:val="-7"/>
        </w:rPr>
        <w:t xml:space="preserve"> </w:t>
      </w:r>
      <w:r>
        <w:t>арабскими</w:t>
      </w:r>
      <w:r>
        <w:rPr>
          <w:spacing w:val="-3"/>
        </w:rPr>
        <w:t xml:space="preserve"> </w:t>
      </w:r>
      <w:r>
        <w:rPr>
          <w:spacing w:val="-2"/>
        </w:rPr>
        <w:t>цифрами.</w:t>
      </w:r>
    </w:p>
    <w:p w14:paraId="0B079236" w14:textId="77777777" w:rsidR="00CE62B3" w:rsidRDefault="00CE62B3">
      <w:pPr>
        <w:pStyle w:val="a3"/>
        <w:jc w:val="both"/>
        <w:sectPr w:rsidR="00CE62B3">
          <w:pgSz w:w="11910" w:h="16840"/>
          <w:pgMar w:top="760" w:right="425" w:bottom="440" w:left="992" w:header="0" w:footer="253" w:gutter="0"/>
          <w:cols w:space="720"/>
        </w:sectPr>
      </w:pPr>
    </w:p>
    <w:p w14:paraId="3C80CFB3" w14:textId="77777777" w:rsidR="00CE62B3" w:rsidRDefault="008E5282">
      <w:pPr>
        <w:pStyle w:val="a3"/>
        <w:spacing w:before="63"/>
        <w:ind w:left="851" w:firstLine="0"/>
        <w:jc w:val="both"/>
      </w:pPr>
      <w:r>
        <w:lastRenderedPageBreak/>
        <w:t>Разделы</w:t>
      </w:r>
      <w:r>
        <w:rPr>
          <w:spacing w:val="-1"/>
        </w:rPr>
        <w:t xml:space="preserve"> </w:t>
      </w:r>
      <w:r>
        <w:t>должны</w:t>
      </w:r>
      <w:r>
        <w:rPr>
          <w:spacing w:val="-5"/>
        </w:rPr>
        <w:t xml:space="preserve"> </w:t>
      </w:r>
      <w:r>
        <w:t>иметь</w:t>
      </w:r>
      <w:r>
        <w:rPr>
          <w:spacing w:val="-3"/>
        </w:rPr>
        <w:t xml:space="preserve"> </w:t>
      </w:r>
      <w:r>
        <w:t>порядковую</w:t>
      </w:r>
      <w:r>
        <w:rPr>
          <w:spacing w:val="-4"/>
        </w:rPr>
        <w:t xml:space="preserve"> </w:t>
      </w:r>
      <w:r>
        <w:t>нумерацию</w:t>
      </w:r>
      <w:r>
        <w:rPr>
          <w:spacing w:val="-4"/>
        </w:rPr>
        <w:t xml:space="preserve"> </w:t>
      </w:r>
      <w:r>
        <w:t>в</w:t>
      </w:r>
      <w:r>
        <w:rPr>
          <w:spacing w:val="-2"/>
        </w:rPr>
        <w:t xml:space="preserve"> </w:t>
      </w:r>
      <w:r>
        <w:t>пределах</w:t>
      </w:r>
      <w:r>
        <w:rPr>
          <w:spacing w:val="-7"/>
        </w:rPr>
        <w:t xml:space="preserve"> </w:t>
      </w:r>
      <w:r>
        <w:t>всего</w:t>
      </w:r>
      <w:r>
        <w:rPr>
          <w:spacing w:val="-2"/>
        </w:rPr>
        <w:t xml:space="preserve"> текста.</w:t>
      </w:r>
    </w:p>
    <w:p w14:paraId="34ACD4B4" w14:textId="77777777" w:rsidR="00CE62B3" w:rsidRDefault="008E5282">
      <w:pPr>
        <w:pStyle w:val="2"/>
        <w:spacing w:before="7" w:line="272" w:lineRule="exact"/>
        <w:jc w:val="both"/>
      </w:pPr>
      <w:r>
        <w:t>Пример</w:t>
      </w:r>
      <w:r>
        <w:rPr>
          <w:spacing w:val="1"/>
        </w:rPr>
        <w:t xml:space="preserve"> </w:t>
      </w:r>
      <w:r>
        <w:t>— 1,</w:t>
      </w:r>
      <w:r>
        <w:rPr>
          <w:spacing w:val="2"/>
        </w:rPr>
        <w:t xml:space="preserve"> </w:t>
      </w:r>
      <w:r>
        <w:t>2,</w:t>
      </w:r>
      <w:r>
        <w:rPr>
          <w:spacing w:val="2"/>
        </w:rPr>
        <w:t xml:space="preserve"> </w:t>
      </w:r>
      <w:r>
        <w:t>3</w:t>
      </w:r>
      <w:r>
        <w:rPr>
          <w:spacing w:val="-5"/>
        </w:rPr>
        <w:t xml:space="preserve"> </w:t>
      </w:r>
      <w:r>
        <w:t>и</w:t>
      </w:r>
      <w:r>
        <w:rPr>
          <w:spacing w:val="-4"/>
        </w:rPr>
        <w:t xml:space="preserve"> </w:t>
      </w:r>
      <w:r>
        <w:t>т.</w:t>
      </w:r>
      <w:r>
        <w:rPr>
          <w:spacing w:val="2"/>
        </w:rPr>
        <w:t xml:space="preserve"> </w:t>
      </w:r>
      <w:r>
        <w:rPr>
          <w:spacing w:val="-5"/>
        </w:rPr>
        <w:t>д.</w:t>
      </w:r>
    </w:p>
    <w:p w14:paraId="6568CC96" w14:textId="77777777" w:rsidR="00CE62B3" w:rsidRDefault="008E5282">
      <w:pPr>
        <w:pStyle w:val="a3"/>
        <w:spacing w:line="242" w:lineRule="auto"/>
        <w:ind w:right="142"/>
        <w:jc w:val="both"/>
      </w:pPr>
      <w:r>
        <w:t>Номер</w:t>
      </w:r>
      <w:r>
        <w:rPr>
          <w:spacing w:val="-2"/>
        </w:rPr>
        <w:t xml:space="preserve"> </w:t>
      </w:r>
      <w:r>
        <w:t>подраздела или</w:t>
      </w:r>
      <w:r>
        <w:rPr>
          <w:spacing w:val="-1"/>
        </w:rPr>
        <w:t xml:space="preserve"> </w:t>
      </w:r>
      <w:r>
        <w:t>пункта включает номер</w:t>
      </w:r>
      <w:r>
        <w:rPr>
          <w:spacing w:val="-7"/>
        </w:rPr>
        <w:t xml:space="preserve"> </w:t>
      </w:r>
      <w:r>
        <w:t>раздела и порядковый</w:t>
      </w:r>
      <w:r>
        <w:rPr>
          <w:spacing w:val="-1"/>
        </w:rPr>
        <w:t xml:space="preserve"> </w:t>
      </w:r>
      <w:r>
        <w:t>номер подраздела или пункта, разделенные точкой.</w:t>
      </w:r>
    </w:p>
    <w:p w14:paraId="007D9679" w14:textId="77777777" w:rsidR="00CE62B3" w:rsidRDefault="008E5282">
      <w:pPr>
        <w:pStyle w:val="2"/>
        <w:spacing w:line="274" w:lineRule="exact"/>
        <w:jc w:val="both"/>
      </w:pPr>
      <w:r>
        <w:t>Пример</w:t>
      </w:r>
      <w:r>
        <w:rPr>
          <w:spacing w:val="3"/>
        </w:rPr>
        <w:t xml:space="preserve"> </w:t>
      </w:r>
      <w:r>
        <w:t>—</w:t>
      </w:r>
      <w:r>
        <w:rPr>
          <w:spacing w:val="1"/>
        </w:rPr>
        <w:t xml:space="preserve"> </w:t>
      </w:r>
      <w:r>
        <w:t>1.1,</w:t>
      </w:r>
      <w:r>
        <w:rPr>
          <w:spacing w:val="-2"/>
        </w:rPr>
        <w:t xml:space="preserve"> </w:t>
      </w:r>
      <w:r>
        <w:t>1.2,</w:t>
      </w:r>
      <w:r>
        <w:rPr>
          <w:spacing w:val="-1"/>
        </w:rPr>
        <w:t xml:space="preserve"> </w:t>
      </w:r>
      <w:r>
        <w:t>1.3</w:t>
      </w:r>
      <w:r>
        <w:rPr>
          <w:spacing w:val="-4"/>
        </w:rPr>
        <w:t xml:space="preserve"> </w:t>
      </w:r>
      <w:r>
        <w:t>и</w:t>
      </w:r>
      <w:r>
        <w:rPr>
          <w:spacing w:val="-3"/>
        </w:rPr>
        <w:t xml:space="preserve"> </w:t>
      </w:r>
      <w:r>
        <w:t>т.</w:t>
      </w:r>
      <w:r>
        <w:rPr>
          <w:spacing w:val="-1"/>
        </w:rPr>
        <w:t xml:space="preserve"> </w:t>
      </w:r>
      <w:r>
        <w:rPr>
          <w:spacing w:val="-5"/>
        </w:rPr>
        <w:t>д.</w:t>
      </w:r>
    </w:p>
    <w:p w14:paraId="6D025CB9" w14:textId="77777777" w:rsidR="00CE62B3" w:rsidRDefault="008E5282">
      <w:pPr>
        <w:pStyle w:val="a3"/>
        <w:ind w:right="141"/>
        <w:jc w:val="both"/>
      </w:pPr>
      <w:r>
        <w:t>Номер подпункта включает номер раздела, подраздела, пункта и порядковый номер подпункта, разделенные точкой.</w:t>
      </w:r>
    </w:p>
    <w:p w14:paraId="0EAC0AF7" w14:textId="77777777" w:rsidR="00CE62B3" w:rsidRDefault="008E5282">
      <w:pPr>
        <w:pStyle w:val="2"/>
        <w:spacing w:before="1" w:line="272" w:lineRule="exact"/>
        <w:jc w:val="both"/>
      </w:pPr>
      <w:r>
        <w:t xml:space="preserve">Пример </w:t>
      </w:r>
      <w:r>
        <w:rPr>
          <w:i/>
        </w:rPr>
        <w:t>—</w:t>
      </w:r>
      <w:r>
        <w:rPr>
          <w:i/>
          <w:spacing w:val="1"/>
        </w:rPr>
        <w:t xml:space="preserve"> </w:t>
      </w:r>
      <w:r>
        <w:t>1.1.1.1,</w:t>
      </w:r>
      <w:r>
        <w:rPr>
          <w:spacing w:val="-2"/>
        </w:rPr>
        <w:t xml:space="preserve"> </w:t>
      </w:r>
      <w:r>
        <w:t>1.1.1.2,</w:t>
      </w:r>
      <w:r>
        <w:rPr>
          <w:spacing w:val="-2"/>
        </w:rPr>
        <w:t xml:space="preserve"> </w:t>
      </w:r>
      <w:r>
        <w:t>1.1.1.3</w:t>
      </w:r>
      <w:r>
        <w:rPr>
          <w:spacing w:val="-4"/>
        </w:rPr>
        <w:t xml:space="preserve"> </w:t>
      </w:r>
      <w:r>
        <w:t>и</w:t>
      </w:r>
      <w:r>
        <w:rPr>
          <w:spacing w:val="-3"/>
        </w:rPr>
        <w:t xml:space="preserve"> </w:t>
      </w:r>
      <w:r>
        <w:t>т.</w:t>
      </w:r>
      <w:r>
        <w:rPr>
          <w:spacing w:val="-2"/>
        </w:rPr>
        <w:t xml:space="preserve"> </w:t>
      </w:r>
      <w:r>
        <w:rPr>
          <w:spacing w:val="-5"/>
        </w:rPr>
        <w:t>д.</w:t>
      </w:r>
    </w:p>
    <w:p w14:paraId="792D5801" w14:textId="77777777" w:rsidR="00CE62B3" w:rsidRDefault="008E5282">
      <w:pPr>
        <w:pStyle w:val="a3"/>
        <w:spacing w:line="272" w:lineRule="exact"/>
        <w:ind w:left="851" w:firstLine="0"/>
        <w:jc w:val="both"/>
      </w:pPr>
      <w:r>
        <w:t>После</w:t>
      </w:r>
      <w:r>
        <w:rPr>
          <w:spacing w:val="-5"/>
        </w:rPr>
        <w:t xml:space="preserve"> </w:t>
      </w:r>
      <w:r>
        <w:t>номера</w:t>
      </w:r>
      <w:r>
        <w:rPr>
          <w:spacing w:val="-2"/>
        </w:rPr>
        <w:t xml:space="preserve"> </w:t>
      </w:r>
      <w:r>
        <w:t>раздела, подраздела,</w:t>
      </w:r>
      <w:r>
        <w:rPr>
          <w:spacing w:val="-4"/>
        </w:rPr>
        <w:t xml:space="preserve"> </w:t>
      </w:r>
      <w:r>
        <w:t>пункта</w:t>
      </w:r>
      <w:r>
        <w:rPr>
          <w:spacing w:val="-3"/>
        </w:rPr>
        <w:t xml:space="preserve"> </w:t>
      </w:r>
      <w:r>
        <w:t>и</w:t>
      </w:r>
      <w:r>
        <w:rPr>
          <w:spacing w:val="-1"/>
        </w:rPr>
        <w:t xml:space="preserve"> </w:t>
      </w:r>
      <w:r>
        <w:t>подпункта</w:t>
      </w:r>
      <w:r>
        <w:rPr>
          <w:spacing w:val="-2"/>
        </w:rPr>
        <w:t xml:space="preserve"> </w:t>
      </w:r>
      <w:r>
        <w:t>в</w:t>
      </w:r>
      <w:r>
        <w:rPr>
          <w:spacing w:val="-1"/>
        </w:rPr>
        <w:t xml:space="preserve"> </w:t>
      </w:r>
      <w:r>
        <w:t>тексте</w:t>
      </w:r>
      <w:r>
        <w:rPr>
          <w:spacing w:val="-2"/>
        </w:rPr>
        <w:t xml:space="preserve"> </w:t>
      </w:r>
      <w:r>
        <w:t>точку</w:t>
      </w:r>
      <w:r>
        <w:rPr>
          <w:spacing w:val="-11"/>
        </w:rPr>
        <w:t xml:space="preserve"> </w:t>
      </w:r>
      <w:r>
        <w:t>не</w:t>
      </w:r>
      <w:r>
        <w:rPr>
          <w:spacing w:val="-2"/>
        </w:rPr>
        <w:t xml:space="preserve"> ставят.</w:t>
      </w:r>
    </w:p>
    <w:p w14:paraId="5B9619FE" w14:textId="77777777" w:rsidR="00CE62B3" w:rsidRDefault="008E5282">
      <w:pPr>
        <w:pStyle w:val="a3"/>
        <w:spacing w:before="5" w:line="237" w:lineRule="auto"/>
        <w:ind w:right="143"/>
        <w:jc w:val="both"/>
      </w:pPr>
      <w:r>
        <w:t>Если текст подразделяют только на пункты, их следует нумеровать, за исключением приложений, порядковыми номерами в пределах всей пояснительной записки диплома.</w:t>
      </w:r>
    </w:p>
    <w:p w14:paraId="28701A63" w14:textId="77777777" w:rsidR="00CE62B3" w:rsidRDefault="008E5282">
      <w:pPr>
        <w:pStyle w:val="a3"/>
        <w:spacing w:before="3"/>
        <w:ind w:right="148"/>
        <w:jc w:val="both"/>
      </w:pPr>
      <w:r>
        <w:t>Если раздел или подраздел имеет только один пункт или пункт имеет один подпункт, то нумеровать его не следует.</w:t>
      </w:r>
    </w:p>
    <w:p w14:paraId="6FB11E21" w14:textId="77777777" w:rsidR="00CE62B3" w:rsidRDefault="008E5282">
      <w:pPr>
        <w:pStyle w:val="a3"/>
        <w:spacing w:before="1" w:line="275" w:lineRule="exact"/>
        <w:ind w:left="851" w:firstLine="0"/>
        <w:jc w:val="both"/>
      </w:pPr>
      <w:r>
        <w:t>Разделы,</w:t>
      </w:r>
      <w:r>
        <w:rPr>
          <w:spacing w:val="5"/>
        </w:rPr>
        <w:t xml:space="preserve"> </w:t>
      </w:r>
      <w:r>
        <w:t>подразделы</w:t>
      </w:r>
      <w:r>
        <w:rPr>
          <w:spacing w:val="8"/>
        </w:rPr>
        <w:t xml:space="preserve"> </w:t>
      </w:r>
      <w:r>
        <w:t>должны</w:t>
      </w:r>
      <w:r>
        <w:rPr>
          <w:spacing w:val="8"/>
        </w:rPr>
        <w:t xml:space="preserve"> </w:t>
      </w:r>
      <w:r>
        <w:t>иметь</w:t>
      </w:r>
      <w:r>
        <w:rPr>
          <w:spacing w:val="8"/>
        </w:rPr>
        <w:t xml:space="preserve"> </w:t>
      </w:r>
      <w:r>
        <w:t>заголовки.</w:t>
      </w:r>
      <w:r>
        <w:rPr>
          <w:spacing w:val="4"/>
        </w:rPr>
        <w:t xml:space="preserve"> </w:t>
      </w:r>
      <w:r>
        <w:t>Пункты,</w:t>
      </w:r>
      <w:r>
        <w:rPr>
          <w:spacing w:val="7"/>
        </w:rPr>
        <w:t xml:space="preserve"> </w:t>
      </w:r>
      <w:r>
        <w:t>как</w:t>
      </w:r>
      <w:r>
        <w:rPr>
          <w:spacing w:val="5"/>
        </w:rPr>
        <w:t xml:space="preserve"> </w:t>
      </w:r>
      <w:r>
        <w:t>правило,</w:t>
      </w:r>
      <w:r>
        <w:rPr>
          <w:spacing w:val="4"/>
        </w:rPr>
        <w:t xml:space="preserve"> </w:t>
      </w:r>
      <w:r>
        <w:t>заголовков</w:t>
      </w:r>
      <w:r>
        <w:rPr>
          <w:spacing w:val="8"/>
        </w:rPr>
        <w:t xml:space="preserve"> </w:t>
      </w:r>
      <w:r>
        <w:t>не</w:t>
      </w:r>
      <w:r>
        <w:rPr>
          <w:spacing w:val="2"/>
        </w:rPr>
        <w:t xml:space="preserve"> </w:t>
      </w:r>
      <w:r>
        <w:rPr>
          <w:spacing w:val="-2"/>
        </w:rPr>
        <w:t>имеют.</w:t>
      </w:r>
    </w:p>
    <w:p w14:paraId="78DDD3D7" w14:textId="77777777" w:rsidR="00CE62B3" w:rsidRDefault="008E5282">
      <w:pPr>
        <w:pStyle w:val="a3"/>
        <w:spacing w:line="275" w:lineRule="exact"/>
        <w:ind w:firstLine="0"/>
        <w:jc w:val="both"/>
      </w:pPr>
      <w:r>
        <w:t>Заголовки</w:t>
      </w:r>
      <w:r>
        <w:rPr>
          <w:spacing w:val="-5"/>
        </w:rPr>
        <w:t xml:space="preserve"> </w:t>
      </w:r>
      <w:r>
        <w:t>должны</w:t>
      </w:r>
      <w:r>
        <w:rPr>
          <w:spacing w:val="-2"/>
        </w:rPr>
        <w:t xml:space="preserve"> </w:t>
      </w:r>
      <w:r>
        <w:t>четко</w:t>
      </w:r>
      <w:r>
        <w:rPr>
          <w:spacing w:val="-3"/>
        </w:rPr>
        <w:t xml:space="preserve"> </w:t>
      </w:r>
      <w:r>
        <w:t>и</w:t>
      </w:r>
      <w:r>
        <w:rPr>
          <w:spacing w:val="-2"/>
        </w:rPr>
        <w:t xml:space="preserve"> </w:t>
      </w:r>
      <w:r>
        <w:t>кратко</w:t>
      </w:r>
      <w:r>
        <w:rPr>
          <w:spacing w:val="-3"/>
        </w:rPr>
        <w:t xml:space="preserve"> </w:t>
      </w:r>
      <w:r>
        <w:t>отражать</w:t>
      </w:r>
      <w:r>
        <w:rPr>
          <w:spacing w:val="-3"/>
        </w:rPr>
        <w:t xml:space="preserve"> </w:t>
      </w:r>
      <w:r>
        <w:t>содержание</w:t>
      </w:r>
      <w:r>
        <w:rPr>
          <w:spacing w:val="-4"/>
        </w:rPr>
        <w:t xml:space="preserve"> </w:t>
      </w:r>
      <w:r>
        <w:t>разделов,</w:t>
      </w:r>
      <w:r>
        <w:rPr>
          <w:spacing w:val="-5"/>
        </w:rPr>
        <w:t xml:space="preserve"> </w:t>
      </w:r>
      <w:r>
        <w:rPr>
          <w:spacing w:val="-2"/>
        </w:rPr>
        <w:t>подразделов.</w:t>
      </w:r>
    </w:p>
    <w:p w14:paraId="7114E90C" w14:textId="77777777" w:rsidR="00CE62B3" w:rsidRDefault="008E5282">
      <w:pPr>
        <w:pStyle w:val="a3"/>
        <w:spacing w:before="2"/>
        <w:ind w:right="142"/>
        <w:jc w:val="both"/>
      </w:pPr>
      <w:r>
        <w:t>Заголовки</w:t>
      </w:r>
      <w:r>
        <w:rPr>
          <w:spacing w:val="-2"/>
        </w:rPr>
        <w:t xml:space="preserve"> </w:t>
      </w:r>
      <w:r>
        <w:t>разделов</w:t>
      </w:r>
      <w:r>
        <w:rPr>
          <w:spacing w:val="-1"/>
        </w:rPr>
        <w:t xml:space="preserve"> </w:t>
      </w:r>
      <w:r>
        <w:t>должны</w:t>
      </w:r>
      <w:r>
        <w:rPr>
          <w:spacing w:val="-1"/>
        </w:rPr>
        <w:t xml:space="preserve"> </w:t>
      </w:r>
      <w:r>
        <w:t>быть</w:t>
      </w:r>
      <w:r>
        <w:rPr>
          <w:spacing w:val="-2"/>
        </w:rPr>
        <w:t xml:space="preserve"> </w:t>
      </w:r>
      <w:r>
        <w:t>напечатаны</w:t>
      </w:r>
      <w:r>
        <w:rPr>
          <w:spacing w:val="-6"/>
        </w:rPr>
        <w:t xml:space="preserve"> </w:t>
      </w:r>
      <w:r>
        <w:t>заглавными</w:t>
      </w:r>
      <w:r>
        <w:rPr>
          <w:spacing w:val="-2"/>
        </w:rPr>
        <w:t xml:space="preserve"> </w:t>
      </w:r>
      <w:r>
        <w:t>буквами, расположены</w:t>
      </w:r>
      <w:r>
        <w:rPr>
          <w:spacing w:val="-1"/>
        </w:rPr>
        <w:t xml:space="preserve"> </w:t>
      </w:r>
      <w:r>
        <w:t>по центру и без точки в конце, без подчеркивания. Заголовки подразделов должны быть напечатаны строчными буквами и также без подчеркивания.</w:t>
      </w:r>
    </w:p>
    <w:p w14:paraId="4A3D5AA2" w14:textId="77777777" w:rsidR="00CE62B3" w:rsidRDefault="008E5282">
      <w:pPr>
        <w:pStyle w:val="a3"/>
        <w:spacing w:line="274" w:lineRule="exact"/>
        <w:ind w:left="851" w:firstLine="0"/>
        <w:jc w:val="both"/>
      </w:pPr>
      <w:r>
        <w:t>Если</w:t>
      </w:r>
      <w:r>
        <w:rPr>
          <w:spacing w:val="-3"/>
        </w:rPr>
        <w:t xml:space="preserve"> </w:t>
      </w:r>
      <w:r>
        <w:t>заголовок</w:t>
      </w:r>
      <w:r>
        <w:rPr>
          <w:spacing w:val="-4"/>
        </w:rPr>
        <w:t xml:space="preserve"> </w:t>
      </w:r>
      <w:r>
        <w:t>состоит</w:t>
      </w:r>
      <w:r>
        <w:rPr>
          <w:spacing w:val="-6"/>
        </w:rPr>
        <w:t xml:space="preserve"> </w:t>
      </w:r>
      <w:r>
        <w:t>из</w:t>
      </w:r>
      <w:r>
        <w:rPr>
          <w:spacing w:val="-6"/>
        </w:rPr>
        <w:t xml:space="preserve"> </w:t>
      </w:r>
      <w:r>
        <w:t>двух</w:t>
      </w:r>
      <w:r>
        <w:rPr>
          <w:spacing w:val="-6"/>
        </w:rPr>
        <w:t xml:space="preserve"> </w:t>
      </w:r>
      <w:r>
        <w:t>предложений,</w:t>
      </w:r>
      <w:r>
        <w:rPr>
          <w:spacing w:val="-5"/>
        </w:rPr>
        <w:t xml:space="preserve"> </w:t>
      </w:r>
      <w:r>
        <w:t>их</w:t>
      </w:r>
      <w:r>
        <w:rPr>
          <w:spacing w:val="-7"/>
        </w:rPr>
        <w:t xml:space="preserve"> </w:t>
      </w:r>
      <w:r>
        <w:t>разделяют</w:t>
      </w:r>
      <w:r>
        <w:rPr>
          <w:spacing w:val="-1"/>
        </w:rPr>
        <w:t xml:space="preserve"> </w:t>
      </w:r>
      <w:r>
        <w:rPr>
          <w:spacing w:val="-2"/>
        </w:rPr>
        <w:t>точкой.</w:t>
      </w:r>
    </w:p>
    <w:p w14:paraId="2ECADAA2" w14:textId="77777777" w:rsidR="00CE62B3" w:rsidRDefault="008E5282">
      <w:pPr>
        <w:pStyle w:val="a3"/>
        <w:spacing w:before="5" w:line="237" w:lineRule="auto"/>
        <w:ind w:right="143"/>
        <w:jc w:val="both"/>
      </w:pPr>
      <w:r>
        <w:t>Между разделами, между названием разделов и текстом необходимо оставлять по одной пустой строке.</w:t>
      </w:r>
    </w:p>
    <w:p w14:paraId="37325444" w14:textId="77777777" w:rsidR="00CE62B3" w:rsidRDefault="008E5282">
      <w:pPr>
        <w:pStyle w:val="a3"/>
        <w:spacing w:before="5" w:line="237" w:lineRule="auto"/>
        <w:ind w:right="131"/>
        <w:jc w:val="both"/>
      </w:pPr>
      <w:r>
        <w:t>Основные части (введение, общая часть, специальная часть и т.п.) пояснительной записки должны начинаться с нового листа.</w:t>
      </w:r>
    </w:p>
    <w:p w14:paraId="20D77F42" w14:textId="77777777" w:rsidR="00CE62B3" w:rsidRDefault="008E5282">
      <w:pPr>
        <w:pStyle w:val="a3"/>
        <w:spacing w:before="4" w:line="275" w:lineRule="exact"/>
        <w:ind w:left="851" w:firstLine="0"/>
        <w:jc w:val="both"/>
      </w:pPr>
      <w:r>
        <w:t>Внутри</w:t>
      </w:r>
      <w:r>
        <w:rPr>
          <w:spacing w:val="-5"/>
        </w:rPr>
        <w:t xml:space="preserve"> </w:t>
      </w:r>
      <w:r>
        <w:t>пунктов</w:t>
      </w:r>
      <w:r>
        <w:rPr>
          <w:spacing w:val="-2"/>
        </w:rPr>
        <w:t xml:space="preserve"> </w:t>
      </w:r>
      <w:r>
        <w:t>или</w:t>
      </w:r>
      <w:r>
        <w:rPr>
          <w:spacing w:val="-3"/>
        </w:rPr>
        <w:t xml:space="preserve"> </w:t>
      </w:r>
      <w:r>
        <w:t>подпунктов</w:t>
      </w:r>
      <w:r>
        <w:rPr>
          <w:spacing w:val="-6"/>
        </w:rPr>
        <w:t xml:space="preserve"> </w:t>
      </w:r>
      <w:r>
        <w:t>могут</w:t>
      </w:r>
      <w:r>
        <w:rPr>
          <w:spacing w:val="-3"/>
        </w:rPr>
        <w:t xml:space="preserve"> </w:t>
      </w:r>
      <w:r>
        <w:t>быть</w:t>
      </w:r>
      <w:r>
        <w:rPr>
          <w:spacing w:val="4"/>
        </w:rPr>
        <w:t xml:space="preserve"> </w:t>
      </w:r>
      <w:r>
        <w:t xml:space="preserve">приведены </w:t>
      </w:r>
      <w:r>
        <w:rPr>
          <w:spacing w:val="-2"/>
        </w:rPr>
        <w:t>перечисления.</w:t>
      </w:r>
    </w:p>
    <w:p w14:paraId="0639D68E" w14:textId="77777777" w:rsidR="00CE62B3" w:rsidRDefault="008E5282">
      <w:pPr>
        <w:pStyle w:val="a3"/>
        <w:spacing w:line="242" w:lineRule="auto"/>
        <w:ind w:right="141"/>
        <w:jc w:val="both"/>
      </w:pPr>
      <w:r>
        <w:t>Перед</w:t>
      </w:r>
      <w:r>
        <w:rPr>
          <w:spacing w:val="-10"/>
        </w:rPr>
        <w:t xml:space="preserve"> </w:t>
      </w:r>
      <w:r>
        <w:t>каждым</w:t>
      </w:r>
      <w:r>
        <w:rPr>
          <w:spacing w:val="-6"/>
        </w:rPr>
        <w:t xml:space="preserve"> </w:t>
      </w:r>
      <w:r>
        <w:t>перечислением</w:t>
      </w:r>
      <w:r>
        <w:rPr>
          <w:spacing w:val="-11"/>
        </w:rPr>
        <w:t xml:space="preserve"> </w:t>
      </w:r>
      <w:r>
        <w:t>следует</w:t>
      </w:r>
      <w:r>
        <w:rPr>
          <w:spacing w:val="-7"/>
        </w:rPr>
        <w:t xml:space="preserve"> </w:t>
      </w:r>
      <w:r>
        <w:t>ставить</w:t>
      </w:r>
      <w:r>
        <w:rPr>
          <w:spacing w:val="-15"/>
        </w:rPr>
        <w:t xml:space="preserve"> </w:t>
      </w:r>
      <w:r>
        <w:t>дефис</w:t>
      </w:r>
      <w:r>
        <w:rPr>
          <w:spacing w:val="-9"/>
        </w:rPr>
        <w:t xml:space="preserve"> </w:t>
      </w:r>
      <w:r>
        <w:t>или</w:t>
      </w:r>
      <w:r>
        <w:rPr>
          <w:spacing w:val="-7"/>
        </w:rPr>
        <w:t xml:space="preserve"> </w:t>
      </w:r>
      <w:r>
        <w:t>строчная</w:t>
      </w:r>
      <w:r>
        <w:rPr>
          <w:spacing w:val="-13"/>
        </w:rPr>
        <w:t xml:space="preserve"> </w:t>
      </w:r>
      <w:r>
        <w:t>буква</w:t>
      </w:r>
      <w:r>
        <w:rPr>
          <w:spacing w:val="-9"/>
        </w:rPr>
        <w:t xml:space="preserve"> </w:t>
      </w:r>
      <w:r>
        <w:t>(за</w:t>
      </w:r>
      <w:r>
        <w:rPr>
          <w:spacing w:val="-14"/>
        </w:rPr>
        <w:t xml:space="preserve"> </w:t>
      </w:r>
      <w:r>
        <w:t>исключением</w:t>
      </w:r>
      <w:r>
        <w:rPr>
          <w:spacing w:val="-6"/>
        </w:rPr>
        <w:t xml:space="preserve"> </w:t>
      </w:r>
      <w:r>
        <w:t>ѐ, з, о, г, ь, й, ы, ъ).</w:t>
      </w:r>
    </w:p>
    <w:p w14:paraId="73E8B550" w14:textId="77777777" w:rsidR="00CE62B3" w:rsidRDefault="008E5282">
      <w:pPr>
        <w:pStyle w:val="a3"/>
        <w:spacing w:line="242" w:lineRule="auto"/>
        <w:ind w:right="135"/>
        <w:jc w:val="both"/>
      </w:pPr>
      <w:r>
        <w:t>Для дальнейшей детализации перечислений необходимо использовать арабские цифры, а запись производится с абзацного отступа, как показано в примере.</w:t>
      </w:r>
    </w:p>
    <w:p w14:paraId="4180B2F3" w14:textId="77777777" w:rsidR="00CE62B3" w:rsidRDefault="008E5282">
      <w:pPr>
        <w:pStyle w:val="2"/>
        <w:spacing w:line="274" w:lineRule="exact"/>
        <w:jc w:val="both"/>
      </w:pPr>
      <w:r>
        <w:t xml:space="preserve">Пример </w:t>
      </w:r>
      <w:r>
        <w:rPr>
          <w:spacing w:val="-5"/>
        </w:rPr>
        <w:t>1:</w:t>
      </w:r>
    </w:p>
    <w:p w14:paraId="015DFBE8" w14:textId="77777777" w:rsidR="00CE62B3" w:rsidRDefault="008E5282">
      <w:pPr>
        <w:pStyle w:val="a3"/>
        <w:tabs>
          <w:tab w:val="left" w:pos="2637"/>
        </w:tabs>
        <w:spacing w:line="274" w:lineRule="exact"/>
        <w:ind w:left="707" w:firstLine="0"/>
      </w:pPr>
      <w:r>
        <w:t xml:space="preserve">а) </w:t>
      </w:r>
      <w:r>
        <w:rPr>
          <w:u w:val="single"/>
        </w:rPr>
        <w:tab/>
      </w:r>
      <w:r>
        <w:rPr>
          <w:spacing w:val="-10"/>
        </w:rPr>
        <w:t>;</w:t>
      </w:r>
    </w:p>
    <w:p w14:paraId="0D95AEC7" w14:textId="77777777" w:rsidR="00CE62B3" w:rsidRDefault="008E5282">
      <w:pPr>
        <w:pStyle w:val="a3"/>
        <w:tabs>
          <w:tab w:val="left" w:pos="2651"/>
        </w:tabs>
        <w:spacing w:line="275" w:lineRule="exact"/>
        <w:ind w:left="707" w:firstLine="0"/>
      </w:pPr>
      <w:r>
        <w:t xml:space="preserve">б) </w:t>
      </w:r>
      <w:r>
        <w:rPr>
          <w:u w:val="single"/>
        </w:rPr>
        <w:tab/>
      </w:r>
      <w:r>
        <w:rPr>
          <w:spacing w:val="-10"/>
        </w:rPr>
        <w:t>;</w:t>
      </w:r>
    </w:p>
    <w:p w14:paraId="425EC450" w14:textId="77777777" w:rsidR="00CE62B3" w:rsidRDefault="008E5282">
      <w:pPr>
        <w:pStyle w:val="a3"/>
        <w:tabs>
          <w:tab w:val="left" w:pos="2641"/>
        </w:tabs>
        <w:ind w:left="707" w:firstLine="0"/>
      </w:pPr>
      <w:r>
        <w:t xml:space="preserve">в) </w:t>
      </w:r>
      <w:r>
        <w:rPr>
          <w:u w:val="single"/>
        </w:rPr>
        <w:tab/>
      </w:r>
      <w:r>
        <w:rPr>
          <w:spacing w:val="-10"/>
        </w:rPr>
        <w:t>.</w:t>
      </w:r>
    </w:p>
    <w:p w14:paraId="489E02FF" w14:textId="77777777" w:rsidR="00CE62B3" w:rsidRDefault="008E5282">
      <w:pPr>
        <w:pStyle w:val="2"/>
      </w:pPr>
      <w:r>
        <w:t>Пример</w:t>
      </w:r>
      <w:r>
        <w:rPr>
          <w:spacing w:val="2"/>
        </w:rPr>
        <w:t xml:space="preserve"> </w:t>
      </w:r>
      <w:r>
        <w:rPr>
          <w:spacing w:val="-5"/>
        </w:rPr>
        <w:t>2:</w:t>
      </w:r>
    </w:p>
    <w:p w14:paraId="70E5CF32" w14:textId="77777777" w:rsidR="00CE62B3" w:rsidRDefault="008E5282">
      <w:pPr>
        <w:pStyle w:val="a4"/>
        <w:numPr>
          <w:ilvl w:val="0"/>
          <w:numId w:val="5"/>
        </w:numPr>
        <w:tabs>
          <w:tab w:val="left" w:pos="1135"/>
          <w:tab w:val="left" w:pos="2815"/>
        </w:tabs>
        <w:spacing w:line="274" w:lineRule="exact"/>
        <w:rPr>
          <w:sz w:val="24"/>
        </w:rPr>
      </w:pPr>
      <w:r>
        <w:rPr>
          <w:sz w:val="24"/>
          <w:u w:val="single"/>
        </w:rPr>
        <w:tab/>
      </w:r>
      <w:r>
        <w:rPr>
          <w:spacing w:val="-10"/>
          <w:sz w:val="24"/>
        </w:rPr>
        <w:t>;</w:t>
      </w:r>
    </w:p>
    <w:p w14:paraId="3B4A93D8" w14:textId="77777777" w:rsidR="00CE62B3" w:rsidRDefault="008E5282">
      <w:pPr>
        <w:pStyle w:val="a4"/>
        <w:numPr>
          <w:ilvl w:val="0"/>
          <w:numId w:val="5"/>
        </w:numPr>
        <w:tabs>
          <w:tab w:val="left" w:pos="1135"/>
          <w:tab w:val="left" w:pos="2815"/>
        </w:tabs>
        <w:spacing w:line="275" w:lineRule="exact"/>
        <w:rPr>
          <w:sz w:val="24"/>
        </w:rPr>
      </w:pPr>
      <w:r>
        <w:rPr>
          <w:sz w:val="24"/>
          <w:u w:val="single"/>
        </w:rPr>
        <w:tab/>
      </w:r>
      <w:r>
        <w:rPr>
          <w:spacing w:val="-10"/>
          <w:sz w:val="24"/>
        </w:rPr>
        <w:t>;</w:t>
      </w:r>
    </w:p>
    <w:p w14:paraId="3716A7DA" w14:textId="77777777" w:rsidR="00CE62B3" w:rsidRDefault="008E5282">
      <w:pPr>
        <w:pStyle w:val="a3"/>
        <w:tabs>
          <w:tab w:val="left" w:pos="3065"/>
        </w:tabs>
        <w:spacing w:line="275" w:lineRule="exact"/>
        <w:ind w:left="1135" w:firstLine="0"/>
      </w:pPr>
      <w:r>
        <w:t xml:space="preserve">а) </w:t>
      </w:r>
      <w:r>
        <w:rPr>
          <w:u w:val="single"/>
        </w:rPr>
        <w:tab/>
      </w:r>
      <w:r>
        <w:rPr>
          <w:spacing w:val="-10"/>
        </w:rPr>
        <w:t>;</w:t>
      </w:r>
    </w:p>
    <w:p w14:paraId="7B321CA0" w14:textId="77777777" w:rsidR="00CE62B3" w:rsidRDefault="008E5282">
      <w:pPr>
        <w:pStyle w:val="a3"/>
        <w:tabs>
          <w:tab w:val="left" w:pos="3079"/>
        </w:tabs>
        <w:spacing w:line="275" w:lineRule="exact"/>
        <w:ind w:left="1135" w:firstLine="0"/>
      </w:pPr>
      <w:r>
        <w:t xml:space="preserve">б) </w:t>
      </w:r>
      <w:r>
        <w:rPr>
          <w:u w:val="single"/>
        </w:rPr>
        <w:tab/>
      </w:r>
      <w:r>
        <w:rPr>
          <w:spacing w:val="-10"/>
        </w:rPr>
        <w:t>;</w:t>
      </w:r>
    </w:p>
    <w:p w14:paraId="4C811C70" w14:textId="77777777" w:rsidR="00CE62B3" w:rsidRDefault="008E5282">
      <w:pPr>
        <w:pStyle w:val="a4"/>
        <w:numPr>
          <w:ilvl w:val="0"/>
          <w:numId w:val="5"/>
        </w:numPr>
        <w:tabs>
          <w:tab w:val="left" w:pos="989"/>
          <w:tab w:val="left" w:pos="2671"/>
        </w:tabs>
        <w:spacing w:before="3" w:line="240" w:lineRule="auto"/>
        <w:ind w:left="989" w:hanging="282"/>
        <w:rPr>
          <w:sz w:val="24"/>
        </w:rPr>
      </w:pPr>
      <w:r>
        <w:rPr>
          <w:sz w:val="24"/>
          <w:u w:val="single"/>
        </w:rPr>
        <w:tab/>
      </w:r>
      <w:r>
        <w:rPr>
          <w:spacing w:val="-10"/>
          <w:sz w:val="24"/>
        </w:rPr>
        <w:t>.</w:t>
      </w:r>
    </w:p>
    <w:p w14:paraId="102CC756" w14:textId="77777777" w:rsidR="00CE62B3" w:rsidRDefault="008E5282">
      <w:pPr>
        <w:pStyle w:val="2"/>
        <w:spacing w:before="2" w:line="276" w:lineRule="exact"/>
        <w:ind w:left="1068"/>
      </w:pPr>
      <w:r>
        <w:t xml:space="preserve">Пример </w:t>
      </w:r>
      <w:r>
        <w:rPr>
          <w:spacing w:val="-5"/>
        </w:rPr>
        <w:t>3:</w:t>
      </w:r>
    </w:p>
    <w:p w14:paraId="20E7EF22" w14:textId="77777777" w:rsidR="00CE62B3" w:rsidRDefault="008E5282">
      <w:pPr>
        <w:pStyle w:val="a4"/>
        <w:numPr>
          <w:ilvl w:val="1"/>
          <w:numId w:val="5"/>
        </w:numPr>
        <w:tabs>
          <w:tab w:val="left" w:pos="1068"/>
          <w:tab w:val="left" w:pos="2748"/>
        </w:tabs>
        <w:rPr>
          <w:sz w:val="24"/>
        </w:rPr>
      </w:pPr>
      <w:r>
        <w:rPr>
          <w:sz w:val="24"/>
          <w:u w:val="single"/>
        </w:rPr>
        <w:tab/>
      </w:r>
      <w:r>
        <w:rPr>
          <w:spacing w:val="-10"/>
          <w:sz w:val="24"/>
        </w:rPr>
        <w:t>;</w:t>
      </w:r>
    </w:p>
    <w:p w14:paraId="7CCDAA5D" w14:textId="77777777" w:rsidR="00CE62B3" w:rsidRDefault="008E5282">
      <w:pPr>
        <w:pStyle w:val="a4"/>
        <w:numPr>
          <w:ilvl w:val="1"/>
          <w:numId w:val="5"/>
        </w:numPr>
        <w:tabs>
          <w:tab w:val="left" w:pos="1068"/>
          <w:tab w:val="left" w:pos="2748"/>
        </w:tabs>
        <w:rPr>
          <w:sz w:val="24"/>
        </w:rPr>
      </w:pPr>
      <w:r>
        <w:rPr>
          <w:sz w:val="24"/>
          <w:u w:val="single"/>
        </w:rPr>
        <w:tab/>
      </w:r>
      <w:r>
        <w:rPr>
          <w:spacing w:val="-10"/>
          <w:sz w:val="24"/>
        </w:rPr>
        <w:t>;</w:t>
      </w:r>
    </w:p>
    <w:p w14:paraId="790DA8C5" w14:textId="77777777" w:rsidR="00CE62B3" w:rsidRDefault="008E5282">
      <w:pPr>
        <w:pStyle w:val="a4"/>
        <w:numPr>
          <w:ilvl w:val="1"/>
          <w:numId w:val="5"/>
        </w:numPr>
        <w:tabs>
          <w:tab w:val="left" w:pos="1068"/>
          <w:tab w:val="left" w:pos="2748"/>
        </w:tabs>
        <w:spacing w:line="292" w:lineRule="exact"/>
        <w:rPr>
          <w:sz w:val="24"/>
        </w:rPr>
      </w:pPr>
      <w:r>
        <w:rPr>
          <w:sz w:val="24"/>
          <w:u w:val="single"/>
        </w:rPr>
        <w:tab/>
      </w:r>
      <w:r>
        <w:rPr>
          <w:spacing w:val="-10"/>
          <w:sz w:val="24"/>
        </w:rPr>
        <w:t>.</w:t>
      </w:r>
    </w:p>
    <w:p w14:paraId="1C10787E" w14:textId="77777777" w:rsidR="00CE62B3" w:rsidRDefault="008E5282">
      <w:pPr>
        <w:pStyle w:val="a3"/>
        <w:spacing w:before="1" w:line="237" w:lineRule="auto"/>
        <w:ind w:right="141"/>
        <w:jc w:val="both"/>
      </w:pPr>
      <w:r>
        <w:t>В</w:t>
      </w:r>
      <w:r>
        <w:rPr>
          <w:spacing w:val="-15"/>
        </w:rPr>
        <w:t xml:space="preserve"> </w:t>
      </w:r>
      <w:r>
        <w:t>рамках</w:t>
      </w:r>
      <w:r>
        <w:rPr>
          <w:spacing w:val="-15"/>
        </w:rPr>
        <w:t xml:space="preserve"> </w:t>
      </w:r>
      <w:r>
        <w:t>одного</w:t>
      </w:r>
      <w:r>
        <w:rPr>
          <w:spacing w:val="-8"/>
        </w:rPr>
        <w:t xml:space="preserve"> </w:t>
      </w:r>
      <w:r>
        <w:t>документа</w:t>
      </w:r>
      <w:r>
        <w:rPr>
          <w:spacing w:val="-12"/>
        </w:rPr>
        <w:t xml:space="preserve"> </w:t>
      </w:r>
      <w:r>
        <w:t>следует</w:t>
      </w:r>
      <w:r>
        <w:rPr>
          <w:spacing w:val="-12"/>
        </w:rPr>
        <w:t xml:space="preserve"> </w:t>
      </w:r>
      <w:r>
        <w:t>выдерживать</w:t>
      </w:r>
      <w:r>
        <w:rPr>
          <w:spacing w:val="-11"/>
        </w:rPr>
        <w:t xml:space="preserve"> </w:t>
      </w:r>
      <w:r>
        <w:t>единый</w:t>
      </w:r>
      <w:r>
        <w:rPr>
          <w:spacing w:val="-12"/>
        </w:rPr>
        <w:t xml:space="preserve"> </w:t>
      </w:r>
      <w:r>
        <w:t>стиль</w:t>
      </w:r>
      <w:r>
        <w:rPr>
          <w:spacing w:val="-15"/>
        </w:rPr>
        <w:t xml:space="preserve"> </w:t>
      </w:r>
      <w:r>
        <w:t>оформления</w:t>
      </w:r>
      <w:r>
        <w:rPr>
          <w:spacing w:val="-15"/>
        </w:rPr>
        <w:t xml:space="preserve"> </w:t>
      </w:r>
      <w:r>
        <w:t>маркированных списков, в том числе в части применяемого маркера.</w:t>
      </w:r>
    </w:p>
    <w:p w14:paraId="3EEB350B" w14:textId="77777777" w:rsidR="00CE62B3" w:rsidRDefault="008E5282">
      <w:pPr>
        <w:pStyle w:val="a3"/>
        <w:spacing w:before="3"/>
        <w:ind w:right="137"/>
        <w:jc w:val="both"/>
      </w:pPr>
      <w:r>
        <w:t>Если</w:t>
      </w:r>
      <w:r>
        <w:rPr>
          <w:spacing w:val="-11"/>
        </w:rPr>
        <w:t xml:space="preserve"> </w:t>
      </w:r>
      <w:r>
        <w:t>пояснительная</w:t>
      </w:r>
      <w:r>
        <w:rPr>
          <w:spacing w:val="-11"/>
        </w:rPr>
        <w:t xml:space="preserve"> </w:t>
      </w:r>
      <w:r>
        <w:t>записка</w:t>
      </w:r>
      <w:r>
        <w:rPr>
          <w:spacing w:val="-12"/>
        </w:rPr>
        <w:t xml:space="preserve"> </w:t>
      </w:r>
      <w:r>
        <w:t>состоит</w:t>
      </w:r>
      <w:r>
        <w:rPr>
          <w:spacing w:val="-11"/>
        </w:rPr>
        <w:t xml:space="preserve"> </w:t>
      </w:r>
      <w:r>
        <w:t>из</w:t>
      </w:r>
      <w:r>
        <w:rPr>
          <w:spacing w:val="-14"/>
        </w:rPr>
        <w:t xml:space="preserve"> </w:t>
      </w:r>
      <w:r>
        <w:t>двух</w:t>
      </w:r>
      <w:r>
        <w:rPr>
          <w:spacing w:val="-15"/>
        </w:rPr>
        <w:t xml:space="preserve"> </w:t>
      </w:r>
      <w:r>
        <w:t>и</w:t>
      </w:r>
      <w:r>
        <w:rPr>
          <w:spacing w:val="-11"/>
        </w:rPr>
        <w:t xml:space="preserve"> </w:t>
      </w:r>
      <w:r>
        <w:t>более</w:t>
      </w:r>
      <w:r>
        <w:rPr>
          <w:spacing w:val="-12"/>
        </w:rPr>
        <w:t xml:space="preserve"> </w:t>
      </w:r>
      <w:r>
        <w:t>частей,</w:t>
      </w:r>
      <w:r>
        <w:rPr>
          <w:spacing w:val="-13"/>
        </w:rPr>
        <w:t xml:space="preserve"> </w:t>
      </w:r>
      <w:r>
        <w:t>каждая</w:t>
      </w:r>
      <w:r>
        <w:rPr>
          <w:spacing w:val="-11"/>
        </w:rPr>
        <w:t xml:space="preserve"> </w:t>
      </w:r>
      <w:r>
        <w:t>часть</w:t>
      </w:r>
      <w:r>
        <w:rPr>
          <w:spacing w:val="-10"/>
        </w:rPr>
        <w:t xml:space="preserve"> </w:t>
      </w:r>
      <w:r>
        <w:t>должна</w:t>
      </w:r>
      <w:r>
        <w:rPr>
          <w:spacing w:val="-12"/>
        </w:rPr>
        <w:t xml:space="preserve"> </w:t>
      </w:r>
      <w:r>
        <w:t>иметь</w:t>
      </w:r>
      <w:r>
        <w:rPr>
          <w:spacing w:val="-10"/>
        </w:rPr>
        <w:t xml:space="preserve"> </w:t>
      </w:r>
      <w:r>
        <w:t>свой порядковый</w:t>
      </w:r>
      <w:r>
        <w:rPr>
          <w:spacing w:val="-3"/>
        </w:rPr>
        <w:t xml:space="preserve"> </w:t>
      </w:r>
      <w:r>
        <w:t>номер.</w:t>
      </w:r>
      <w:r>
        <w:rPr>
          <w:spacing w:val="-7"/>
        </w:rPr>
        <w:t xml:space="preserve"> </w:t>
      </w:r>
      <w:r>
        <w:t>Номер</w:t>
      </w:r>
      <w:r>
        <w:rPr>
          <w:spacing w:val="-5"/>
        </w:rPr>
        <w:t xml:space="preserve"> </w:t>
      </w:r>
      <w:r>
        <w:t>каждой</w:t>
      </w:r>
      <w:r>
        <w:rPr>
          <w:spacing w:val="-9"/>
        </w:rPr>
        <w:t xml:space="preserve"> </w:t>
      </w:r>
      <w:r>
        <w:t>части</w:t>
      </w:r>
      <w:r>
        <w:rPr>
          <w:spacing w:val="-4"/>
        </w:rPr>
        <w:t xml:space="preserve"> </w:t>
      </w:r>
      <w:r>
        <w:t>следует</w:t>
      </w:r>
      <w:r>
        <w:rPr>
          <w:spacing w:val="-4"/>
        </w:rPr>
        <w:t xml:space="preserve"> </w:t>
      </w:r>
      <w:r>
        <w:t>проставлять</w:t>
      </w:r>
      <w:r>
        <w:rPr>
          <w:spacing w:val="-9"/>
        </w:rPr>
        <w:t xml:space="preserve"> </w:t>
      </w:r>
      <w:r>
        <w:t>арабскими цифрами</w:t>
      </w:r>
      <w:r>
        <w:rPr>
          <w:spacing w:val="-4"/>
        </w:rPr>
        <w:t xml:space="preserve"> </w:t>
      </w:r>
      <w:r>
        <w:t>на</w:t>
      </w:r>
      <w:r>
        <w:rPr>
          <w:spacing w:val="-6"/>
        </w:rPr>
        <w:t xml:space="preserve"> </w:t>
      </w:r>
      <w:r>
        <w:t>первом</w:t>
      </w:r>
      <w:r>
        <w:rPr>
          <w:spacing w:val="-4"/>
        </w:rPr>
        <w:t xml:space="preserve"> </w:t>
      </w:r>
      <w:r>
        <w:t xml:space="preserve">листе, например, </w:t>
      </w:r>
      <w:r>
        <w:rPr>
          <w:b/>
        </w:rPr>
        <w:t>1 ОБЩАЯ ЧАСТЬ</w:t>
      </w:r>
      <w:r>
        <w:t>.</w:t>
      </w:r>
    </w:p>
    <w:p w14:paraId="605EB478" w14:textId="77777777" w:rsidR="00CE62B3" w:rsidRDefault="008E5282">
      <w:pPr>
        <w:pStyle w:val="1"/>
        <w:spacing w:line="274" w:lineRule="exact"/>
        <w:ind w:left="851"/>
        <w:jc w:val="both"/>
      </w:pPr>
      <w:proofErr w:type="gramStart"/>
      <w:r>
        <w:t>СОДЕРЖАНИЕ</w:t>
      </w:r>
      <w:r>
        <w:rPr>
          <w:b w:val="0"/>
        </w:rPr>
        <w:t>,</w:t>
      </w:r>
      <w:r>
        <w:rPr>
          <w:b w:val="0"/>
          <w:spacing w:val="54"/>
          <w:w w:val="150"/>
        </w:rPr>
        <w:t xml:space="preserve">  </w:t>
      </w:r>
      <w:r>
        <w:t>ВВЕДЕНИЕ</w:t>
      </w:r>
      <w:proofErr w:type="gramEnd"/>
      <w:r>
        <w:rPr>
          <w:b w:val="0"/>
        </w:rPr>
        <w:t>,</w:t>
      </w:r>
      <w:r>
        <w:rPr>
          <w:b w:val="0"/>
          <w:spacing w:val="53"/>
          <w:w w:val="150"/>
        </w:rPr>
        <w:t xml:space="preserve">  </w:t>
      </w:r>
      <w:r>
        <w:t>ЗАКЛЮЧЕНИЕ</w:t>
      </w:r>
      <w:r>
        <w:rPr>
          <w:b w:val="0"/>
        </w:rPr>
        <w:t>,</w:t>
      </w:r>
      <w:r>
        <w:rPr>
          <w:b w:val="0"/>
          <w:spacing w:val="54"/>
          <w:w w:val="150"/>
        </w:rPr>
        <w:t xml:space="preserve">  </w:t>
      </w:r>
      <w:r>
        <w:t>СПИСОК</w:t>
      </w:r>
      <w:r>
        <w:rPr>
          <w:spacing w:val="53"/>
          <w:w w:val="150"/>
        </w:rPr>
        <w:t xml:space="preserve">  </w:t>
      </w:r>
      <w:r>
        <w:rPr>
          <w:spacing w:val="-2"/>
        </w:rPr>
        <w:t>ИСПОЛЬЗУЕМЫХ</w:t>
      </w:r>
    </w:p>
    <w:p w14:paraId="2C3E58C1" w14:textId="77777777" w:rsidR="00CE62B3" w:rsidRDefault="008E5282">
      <w:pPr>
        <w:pStyle w:val="a3"/>
        <w:spacing w:before="3"/>
        <w:ind w:firstLine="0"/>
        <w:jc w:val="both"/>
      </w:pPr>
      <w:r>
        <w:rPr>
          <w:b/>
        </w:rPr>
        <w:t>ИСТОЧНИКОВ</w:t>
      </w:r>
      <w:r>
        <w:rPr>
          <w:b/>
          <w:spacing w:val="3"/>
        </w:rPr>
        <w:t xml:space="preserve"> </w:t>
      </w:r>
      <w:r>
        <w:t>не</w:t>
      </w:r>
      <w:r>
        <w:rPr>
          <w:spacing w:val="3"/>
        </w:rPr>
        <w:t xml:space="preserve"> </w:t>
      </w:r>
      <w:r>
        <w:t>нумеруются.</w:t>
      </w:r>
      <w:r>
        <w:rPr>
          <w:spacing w:val="8"/>
        </w:rPr>
        <w:t xml:space="preserve"> </w:t>
      </w:r>
      <w:r>
        <w:t>Каждую</w:t>
      </w:r>
      <w:r>
        <w:rPr>
          <w:spacing w:val="7"/>
        </w:rPr>
        <w:t xml:space="preserve"> </w:t>
      </w:r>
      <w:r>
        <w:t>часть</w:t>
      </w:r>
      <w:r>
        <w:rPr>
          <w:spacing w:val="3"/>
        </w:rPr>
        <w:t xml:space="preserve"> </w:t>
      </w:r>
      <w:r>
        <w:t>следует</w:t>
      </w:r>
      <w:r>
        <w:rPr>
          <w:spacing w:val="4"/>
        </w:rPr>
        <w:t xml:space="preserve"> </w:t>
      </w:r>
      <w:r>
        <w:t>начинать</w:t>
      </w:r>
      <w:r>
        <w:rPr>
          <w:spacing w:val="9"/>
        </w:rPr>
        <w:t xml:space="preserve"> </w:t>
      </w:r>
      <w:r>
        <w:t>с</w:t>
      </w:r>
      <w:r>
        <w:rPr>
          <w:spacing w:val="4"/>
        </w:rPr>
        <w:t xml:space="preserve"> </w:t>
      </w:r>
      <w:r>
        <w:t>нового</w:t>
      </w:r>
      <w:r>
        <w:rPr>
          <w:spacing w:val="10"/>
        </w:rPr>
        <w:t xml:space="preserve"> </w:t>
      </w:r>
      <w:r>
        <w:t>листа</w:t>
      </w:r>
      <w:r>
        <w:rPr>
          <w:spacing w:val="4"/>
        </w:rPr>
        <w:t xml:space="preserve"> </w:t>
      </w:r>
      <w:r>
        <w:rPr>
          <w:spacing w:val="-2"/>
        </w:rPr>
        <w:t>(страницы).</w:t>
      </w:r>
    </w:p>
    <w:p w14:paraId="6EDFB2EF" w14:textId="77777777" w:rsidR="00CE62B3" w:rsidRDefault="00CE62B3">
      <w:pPr>
        <w:pStyle w:val="a3"/>
        <w:spacing w:before="5"/>
        <w:ind w:left="0" w:firstLine="0"/>
      </w:pPr>
    </w:p>
    <w:p w14:paraId="16E07E54" w14:textId="77777777" w:rsidR="00CE62B3" w:rsidRDefault="008E5282">
      <w:pPr>
        <w:pStyle w:val="2"/>
        <w:spacing w:line="272" w:lineRule="exact"/>
      </w:pPr>
      <w:r>
        <w:rPr>
          <w:spacing w:val="-2"/>
        </w:rPr>
        <w:t>Иллюстрации</w:t>
      </w:r>
    </w:p>
    <w:p w14:paraId="3D5B079A" w14:textId="77777777" w:rsidR="00CE62B3" w:rsidRDefault="008E5282">
      <w:pPr>
        <w:pStyle w:val="a3"/>
        <w:spacing w:line="242" w:lineRule="auto"/>
      </w:pPr>
      <w:r>
        <w:t>Иллюстрации</w:t>
      </w:r>
      <w:r>
        <w:rPr>
          <w:spacing w:val="40"/>
        </w:rPr>
        <w:t xml:space="preserve"> </w:t>
      </w:r>
      <w:r>
        <w:t>(чертежи,</w:t>
      </w:r>
      <w:r>
        <w:rPr>
          <w:spacing w:val="40"/>
        </w:rPr>
        <w:t xml:space="preserve"> </w:t>
      </w:r>
      <w:r>
        <w:t>графики,</w:t>
      </w:r>
      <w:r>
        <w:rPr>
          <w:spacing w:val="40"/>
        </w:rPr>
        <w:t xml:space="preserve"> </w:t>
      </w:r>
      <w:r>
        <w:t>схемы,</w:t>
      </w:r>
      <w:r>
        <w:rPr>
          <w:spacing w:val="40"/>
        </w:rPr>
        <w:t xml:space="preserve"> </w:t>
      </w:r>
      <w:r>
        <w:t>скриншоты,</w:t>
      </w:r>
      <w:r>
        <w:rPr>
          <w:spacing w:val="40"/>
        </w:rPr>
        <w:t xml:space="preserve"> </w:t>
      </w:r>
      <w:r>
        <w:t>диаграммы,</w:t>
      </w:r>
      <w:r>
        <w:rPr>
          <w:spacing w:val="40"/>
        </w:rPr>
        <w:t xml:space="preserve"> </w:t>
      </w:r>
      <w:r>
        <w:t>фотоснимки)</w:t>
      </w:r>
      <w:r>
        <w:rPr>
          <w:spacing w:val="40"/>
        </w:rPr>
        <w:t xml:space="preserve"> </w:t>
      </w:r>
      <w:r>
        <w:t>следует располагать</w:t>
      </w:r>
      <w:r>
        <w:rPr>
          <w:spacing w:val="10"/>
        </w:rPr>
        <w:t xml:space="preserve"> </w:t>
      </w:r>
      <w:r>
        <w:t>в</w:t>
      </w:r>
      <w:r>
        <w:rPr>
          <w:spacing w:val="12"/>
        </w:rPr>
        <w:t xml:space="preserve"> </w:t>
      </w:r>
      <w:r>
        <w:t>пояснительной</w:t>
      </w:r>
      <w:r>
        <w:rPr>
          <w:spacing w:val="10"/>
        </w:rPr>
        <w:t xml:space="preserve"> </w:t>
      </w:r>
      <w:r>
        <w:t>записке</w:t>
      </w:r>
      <w:r>
        <w:rPr>
          <w:spacing w:val="8"/>
        </w:rPr>
        <w:t xml:space="preserve"> </w:t>
      </w:r>
      <w:r>
        <w:t>непосредственно</w:t>
      </w:r>
      <w:r>
        <w:rPr>
          <w:spacing w:val="14"/>
        </w:rPr>
        <w:t xml:space="preserve"> </w:t>
      </w:r>
      <w:r>
        <w:t>после</w:t>
      </w:r>
      <w:r>
        <w:rPr>
          <w:spacing w:val="13"/>
        </w:rPr>
        <w:t xml:space="preserve"> </w:t>
      </w:r>
      <w:r>
        <w:t>текста,</w:t>
      </w:r>
      <w:r>
        <w:rPr>
          <w:spacing w:val="24"/>
        </w:rPr>
        <w:t xml:space="preserve"> </w:t>
      </w:r>
      <w:r>
        <w:t>в</w:t>
      </w:r>
      <w:r>
        <w:rPr>
          <w:spacing w:val="12"/>
        </w:rPr>
        <w:t xml:space="preserve"> </w:t>
      </w:r>
      <w:r>
        <w:t>котором</w:t>
      </w:r>
      <w:r>
        <w:rPr>
          <w:spacing w:val="12"/>
        </w:rPr>
        <w:t xml:space="preserve"> </w:t>
      </w:r>
      <w:r>
        <w:t>они</w:t>
      </w:r>
      <w:r>
        <w:rPr>
          <w:spacing w:val="11"/>
        </w:rPr>
        <w:t xml:space="preserve"> </w:t>
      </w:r>
      <w:r>
        <w:rPr>
          <w:spacing w:val="-2"/>
        </w:rPr>
        <w:t>упоминаются</w:t>
      </w:r>
    </w:p>
    <w:p w14:paraId="683F636D" w14:textId="77777777" w:rsidR="00CE62B3" w:rsidRDefault="00CE62B3">
      <w:pPr>
        <w:pStyle w:val="a3"/>
        <w:spacing w:line="242" w:lineRule="auto"/>
        <w:sectPr w:rsidR="00CE62B3">
          <w:pgSz w:w="11910" w:h="16840"/>
          <w:pgMar w:top="760" w:right="425" w:bottom="440" w:left="992" w:header="0" w:footer="253" w:gutter="0"/>
          <w:cols w:space="720"/>
        </w:sectPr>
      </w:pPr>
    </w:p>
    <w:p w14:paraId="62D64D8C" w14:textId="77777777" w:rsidR="00CE62B3" w:rsidRDefault="008E5282">
      <w:pPr>
        <w:pStyle w:val="a3"/>
        <w:spacing w:before="63" w:line="242" w:lineRule="auto"/>
        <w:ind w:right="152" w:firstLine="0"/>
        <w:jc w:val="both"/>
      </w:pPr>
      <w:r>
        <w:lastRenderedPageBreak/>
        <w:t>впервые, или на следующей странице с указанием номера рисунка в скобках. Иллюстрации в тексте выравниваются по центру.</w:t>
      </w:r>
    </w:p>
    <w:p w14:paraId="5269E4DA" w14:textId="77777777" w:rsidR="00CE62B3" w:rsidRDefault="008E5282">
      <w:pPr>
        <w:pStyle w:val="a3"/>
        <w:ind w:right="132"/>
        <w:jc w:val="both"/>
      </w:pPr>
      <w:r>
        <w:t>Иллюстрации</w:t>
      </w:r>
      <w:r>
        <w:rPr>
          <w:spacing w:val="-1"/>
        </w:rPr>
        <w:t xml:space="preserve"> </w:t>
      </w:r>
      <w:r>
        <w:t>могут</w:t>
      </w:r>
      <w:r>
        <w:rPr>
          <w:spacing w:val="-2"/>
        </w:rPr>
        <w:t xml:space="preserve"> </w:t>
      </w:r>
      <w:r>
        <w:t>быть</w:t>
      </w:r>
      <w:r>
        <w:rPr>
          <w:spacing w:val="-5"/>
        </w:rPr>
        <w:t xml:space="preserve"> </w:t>
      </w:r>
      <w:r>
        <w:t>в</w:t>
      </w:r>
      <w:r>
        <w:rPr>
          <w:spacing w:val="-5"/>
        </w:rPr>
        <w:t xml:space="preserve"> </w:t>
      </w:r>
      <w:r>
        <w:t>компьютерном</w:t>
      </w:r>
      <w:r>
        <w:rPr>
          <w:spacing w:val="-10"/>
        </w:rPr>
        <w:t xml:space="preserve"> </w:t>
      </w:r>
      <w:r>
        <w:t>исполнении,</w:t>
      </w:r>
      <w:r>
        <w:rPr>
          <w:spacing w:val="-9"/>
        </w:rPr>
        <w:t xml:space="preserve"> </w:t>
      </w:r>
      <w:r>
        <w:t>в</w:t>
      </w:r>
      <w:r>
        <w:rPr>
          <w:spacing w:val="-5"/>
        </w:rPr>
        <w:t xml:space="preserve"> </w:t>
      </w:r>
      <w:r>
        <w:t>том</w:t>
      </w:r>
      <w:r>
        <w:rPr>
          <w:spacing w:val="-5"/>
        </w:rPr>
        <w:t xml:space="preserve"> </w:t>
      </w:r>
      <w:r>
        <w:t>числе</w:t>
      </w:r>
      <w:r>
        <w:rPr>
          <w:spacing w:val="-8"/>
        </w:rPr>
        <w:t xml:space="preserve"> </w:t>
      </w:r>
      <w:r>
        <w:t>и</w:t>
      </w:r>
      <w:r>
        <w:rPr>
          <w:spacing w:val="-6"/>
        </w:rPr>
        <w:t xml:space="preserve"> </w:t>
      </w:r>
      <w:r>
        <w:t>цветные. Они</w:t>
      </w:r>
      <w:r>
        <w:rPr>
          <w:spacing w:val="-5"/>
        </w:rPr>
        <w:t xml:space="preserve"> </w:t>
      </w:r>
      <w:r>
        <w:t>должны быть четким и иметь разрешение не менее 300dpi. На все иллюстрации должны быть даны ссылки в пояснительной записке (</w:t>
      </w:r>
      <w:proofErr w:type="spellStart"/>
      <w:proofErr w:type="gramStart"/>
      <w:r>
        <w:t>см.рисунок</w:t>
      </w:r>
      <w:proofErr w:type="spellEnd"/>
      <w:proofErr w:type="gramEnd"/>
      <w:r>
        <w:t xml:space="preserve"> 1.1). Иллюстрации должны быть хорошего качества, чтобы были видны все элементы и названия.</w:t>
      </w:r>
    </w:p>
    <w:p w14:paraId="437D55BD" w14:textId="77777777" w:rsidR="00CE62B3" w:rsidRDefault="008E5282">
      <w:pPr>
        <w:pStyle w:val="a3"/>
        <w:ind w:right="138"/>
        <w:jc w:val="both"/>
      </w:pPr>
      <w:r>
        <w:t>Чертежи, графики, диаграммы, схемы, иллюстрации, помещаемые в пояснительной</w:t>
      </w:r>
      <w:r>
        <w:rPr>
          <w:spacing w:val="40"/>
        </w:rPr>
        <w:t xml:space="preserve"> </w:t>
      </w:r>
      <w:r>
        <w:t>записке, должны соответствовать требованиям государственных стандартов Единой системы конструкторской документации</w:t>
      </w:r>
      <w:r>
        <w:rPr>
          <w:spacing w:val="40"/>
        </w:rPr>
        <w:t xml:space="preserve"> </w:t>
      </w:r>
      <w:r>
        <w:t>(ЕСКД).</w:t>
      </w:r>
    </w:p>
    <w:p w14:paraId="3A4F05A2" w14:textId="77777777" w:rsidR="00CE62B3" w:rsidRDefault="008E5282">
      <w:pPr>
        <w:pStyle w:val="a3"/>
        <w:spacing w:line="237" w:lineRule="auto"/>
        <w:ind w:right="142"/>
        <w:jc w:val="both"/>
      </w:pPr>
      <w:r>
        <w:t>Допускается выполнение чертежей, графиков, диаграмм, схем посредством использования компьютерной печати.</w:t>
      </w:r>
    </w:p>
    <w:p w14:paraId="0497E6C1" w14:textId="77777777" w:rsidR="00CE62B3" w:rsidRDefault="008E5282">
      <w:pPr>
        <w:pStyle w:val="a3"/>
        <w:spacing w:before="3"/>
        <w:ind w:right="140"/>
        <w:jc w:val="both"/>
      </w:pPr>
      <w:r>
        <w:t>Иллюстрации, за исключением иллюстрации приложений, следует нумеровать арабскими цифрами сквозной</w:t>
      </w:r>
      <w:r>
        <w:rPr>
          <w:spacing w:val="40"/>
        </w:rPr>
        <w:t xml:space="preserve"> </w:t>
      </w:r>
      <w:r>
        <w:t>нумерацией.</w:t>
      </w:r>
    </w:p>
    <w:p w14:paraId="527C37DA" w14:textId="77777777" w:rsidR="00CE62B3" w:rsidRDefault="008E5282">
      <w:pPr>
        <w:pStyle w:val="a3"/>
        <w:spacing w:before="3" w:line="237" w:lineRule="auto"/>
        <w:ind w:right="134"/>
        <w:jc w:val="both"/>
      </w:pPr>
      <w:r>
        <w:t>Рисунки следует нумеровать в пределах раздела. В этом случае номер рисунка состоит из номера раздела</w:t>
      </w:r>
      <w:r>
        <w:rPr>
          <w:spacing w:val="40"/>
        </w:rPr>
        <w:t xml:space="preserve"> </w:t>
      </w:r>
      <w:r>
        <w:t>и порядкового</w:t>
      </w:r>
      <w:r>
        <w:rPr>
          <w:spacing w:val="40"/>
        </w:rPr>
        <w:t xml:space="preserve"> </w:t>
      </w:r>
      <w:r>
        <w:t>номера</w:t>
      </w:r>
      <w:r>
        <w:rPr>
          <w:spacing w:val="40"/>
        </w:rPr>
        <w:t xml:space="preserve"> </w:t>
      </w:r>
      <w:r>
        <w:t>рисунка</w:t>
      </w:r>
      <w:r>
        <w:rPr>
          <w:spacing w:val="40"/>
        </w:rPr>
        <w:t xml:space="preserve"> </w:t>
      </w:r>
      <w:r>
        <w:t>разделенных</w:t>
      </w:r>
      <w:r>
        <w:rPr>
          <w:spacing w:val="40"/>
        </w:rPr>
        <w:t xml:space="preserve"> </w:t>
      </w:r>
      <w:r>
        <w:t>точкой.</w:t>
      </w:r>
    </w:p>
    <w:p w14:paraId="027799D0" w14:textId="77777777" w:rsidR="00CE62B3" w:rsidRDefault="008E5282">
      <w:pPr>
        <w:pStyle w:val="2"/>
        <w:spacing w:before="8" w:line="240" w:lineRule="auto"/>
      </w:pPr>
      <w:r>
        <w:rPr>
          <w:noProof/>
        </w:rPr>
        <w:drawing>
          <wp:anchor distT="0" distB="0" distL="0" distR="0" simplePos="0" relativeHeight="251659264" behindDoc="0" locked="0" layoutInCell="1" allowOverlap="1" wp14:anchorId="60DD7BD8" wp14:editId="2BE4FCBD">
            <wp:simplePos x="0" y="0"/>
            <wp:positionH relativeFrom="page">
              <wp:posOffset>1113155</wp:posOffset>
            </wp:positionH>
            <wp:positionV relativeFrom="paragraph">
              <wp:posOffset>356870</wp:posOffset>
            </wp:positionV>
            <wp:extent cx="5340350" cy="414147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340293" cy="4141724"/>
                    </a:xfrm>
                    <a:prstGeom prst="rect">
                      <a:avLst/>
                    </a:prstGeom>
                  </pic:spPr>
                </pic:pic>
              </a:graphicData>
            </a:graphic>
          </wp:anchor>
        </w:drawing>
      </w:r>
      <w:r>
        <w:rPr>
          <w:spacing w:val="-2"/>
        </w:rPr>
        <w:t>Пример:</w:t>
      </w:r>
    </w:p>
    <w:p w14:paraId="41547E74" w14:textId="77777777" w:rsidR="00CE62B3" w:rsidRDefault="00CE62B3">
      <w:pPr>
        <w:pStyle w:val="a3"/>
        <w:ind w:left="0" w:firstLine="0"/>
        <w:rPr>
          <w:b/>
        </w:rPr>
      </w:pPr>
    </w:p>
    <w:p w14:paraId="61840354" w14:textId="77777777" w:rsidR="00CE62B3" w:rsidRDefault="00CE62B3">
      <w:pPr>
        <w:pStyle w:val="a3"/>
        <w:ind w:left="0" w:firstLine="0"/>
        <w:rPr>
          <w:b/>
        </w:rPr>
      </w:pPr>
    </w:p>
    <w:p w14:paraId="2080A088" w14:textId="77777777" w:rsidR="00CE62B3" w:rsidRDefault="00CE62B3">
      <w:pPr>
        <w:pStyle w:val="a3"/>
        <w:ind w:left="0" w:firstLine="0"/>
        <w:rPr>
          <w:b/>
        </w:rPr>
      </w:pPr>
    </w:p>
    <w:p w14:paraId="019B5448" w14:textId="77777777" w:rsidR="00CE62B3" w:rsidRDefault="00CE62B3">
      <w:pPr>
        <w:pStyle w:val="a3"/>
        <w:ind w:left="0" w:firstLine="0"/>
        <w:rPr>
          <w:b/>
        </w:rPr>
      </w:pPr>
    </w:p>
    <w:p w14:paraId="3EFCFD96" w14:textId="77777777" w:rsidR="00CE62B3" w:rsidRDefault="00CE62B3">
      <w:pPr>
        <w:pStyle w:val="a3"/>
        <w:ind w:left="0" w:firstLine="0"/>
        <w:rPr>
          <w:b/>
        </w:rPr>
      </w:pPr>
    </w:p>
    <w:p w14:paraId="0A993C83" w14:textId="77777777" w:rsidR="00CE62B3" w:rsidRDefault="00CE62B3">
      <w:pPr>
        <w:pStyle w:val="a3"/>
        <w:ind w:left="0" w:firstLine="0"/>
        <w:rPr>
          <w:b/>
        </w:rPr>
      </w:pPr>
    </w:p>
    <w:p w14:paraId="33B32470" w14:textId="77777777" w:rsidR="00CE62B3" w:rsidRDefault="00CE62B3">
      <w:pPr>
        <w:pStyle w:val="a3"/>
        <w:ind w:left="0" w:firstLine="0"/>
        <w:rPr>
          <w:b/>
        </w:rPr>
      </w:pPr>
    </w:p>
    <w:p w14:paraId="7A89B506" w14:textId="77777777" w:rsidR="00CE62B3" w:rsidRDefault="00CE62B3">
      <w:pPr>
        <w:pStyle w:val="a3"/>
        <w:ind w:left="0" w:firstLine="0"/>
        <w:rPr>
          <w:b/>
        </w:rPr>
      </w:pPr>
    </w:p>
    <w:p w14:paraId="0FF2AD4E" w14:textId="77777777" w:rsidR="00CE62B3" w:rsidRDefault="00CE62B3">
      <w:pPr>
        <w:pStyle w:val="a3"/>
        <w:ind w:left="0" w:firstLine="0"/>
        <w:rPr>
          <w:b/>
        </w:rPr>
      </w:pPr>
    </w:p>
    <w:p w14:paraId="6BEF4234" w14:textId="77777777" w:rsidR="00CE62B3" w:rsidRDefault="00CE62B3">
      <w:pPr>
        <w:pStyle w:val="a3"/>
        <w:ind w:left="0" w:firstLine="0"/>
        <w:rPr>
          <w:b/>
        </w:rPr>
      </w:pPr>
    </w:p>
    <w:p w14:paraId="54CBBFEC" w14:textId="77777777" w:rsidR="00CE62B3" w:rsidRDefault="00CE62B3">
      <w:pPr>
        <w:pStyle w:val="a3"/>
        <w:ind w:left="0" w:firstLine="0"/>
        <w:rPr>
          <w:b/>
        </w:rPr>
      </w:pPr>
    </w:p>
    <w:p w14:paraId="278EA477" w14:textId="77777777" w:rsidR="00CE62B3" w:rsidRDefault="00CE62B3">
      <w:pPr>
        <w:pStyle w:val="a3"/>
        <w:ind w:left="0" w:firstLine="0"/>
        <w:rPr>
          <w:b/>
        </w:rPr>
      </w:pPr>
    </w:p>
    <w:p w14:paraId="26483A01" w14:textId="77777777" w:rsidR="00CE62B3" w:rsidRDefault="00CE62B3">
      <w:pPr>
        <w:pStyle w:val="a3"/>
        <w:ind w:left="0" w:firstLine="0"/>
        <w:rPr>
          <w:b/>
        </w:rPr>
      </w:pPr>
    </w:p>
    <w:p w14:paraId="3BE60ADC" w14:textId="77777777" w:rsidR="00CE62B3" w:rsidRDefault="00CE62B3">
      <w:pPr>
        <w:pStyle w:val="a3"/>
        <w:ind w:left="0" w:firstLine="0"/>
        <w:rPr>
          <w:b/>
        </w:rPr>
      </w:pPr>
    </w:p>
    <w:p w14:paraId="033B733E" w14:textId="77777777" w:rsidR="00CE62B3" w:rsidRDefault="00CE62B3">
      <w:pPr>
        <w:pStyle w:val="a3"/>
        <w:ind w:left="0" w:firstLine="0"/>
        <w:rPr>
          <w:b/>
        </w:rPr>
      </w:pPr>
    </w:p>
    <w:p w14:paraId="1AC0B26B" w14:textId="77777777" w:rsidR="00CE62B3" w:rsidRDefault="00CE62B3">
      <w:pPr>
        <w:pStyle w:val="a3"/>
        <w:ind w:left="0" w:firstLine="0"/>
        <w:rPr>
          <w:b/>
        </w:rPr>
      </w:pPr>
    </w:p>
    <w:p w14:paraId="6D8982BF" w14:textId="77777777" w:rsidR="00CE62B3" w:rsidRDefault="00CE62B3">
      <w:pPr>
        <w:pStyle w:val="a3"/>
        <w:ind w:left="0" w:firstLine="0"/>
        <w:rPr>
          <w:b/>
        </w:rPr>
      </w:pPr>
    </w:p>
    <w:p w14:paraId="4F69BBFE" w14:textId="77777777" w:rsidR="00CE62B3" w:rsidRDefault="00CE62B3">
      <w:pPr>
        <w:pStyle w:val="a3"/>
        <w:ind w:left="0" w:firstLine="0"/>
        <w:rPr>
          <w:b/>
        </w:rPr>
      </w:pPr>
    </w:p>
    <w:p w14:paraId="265DDA9D" w14:textId="77777777" w:rsidR="00CE62B3" w:rsidRDefault="00CE62B3">
      <w:pPr>
        <w:pStyle w:val="a3"/>
        <w:ind w:left="0" w:firstLine="0"/>
        <w:rPr>
          <w:b/>
        </w:rPr>
      </w:pPr>
    </w:p>
    <w:p w14:paraId="79987C9E" w14:textId="77777777" w:rsidR="00CE62B3" w:rsidRDefault="00CE62B3">
      <w:pPr>
        <w:pStyle w:val="a3"/>
        <w:ind w:left="0" w:firstLine="0"/>
        <w:rPr>
          <w:b/>
        </w:rPr>
      </w:pPr>
    </w:p>
    <w:p w14:paraId="69F1B374" w14:textId="77777777" w:rsidR="00CE62B3" w:rsidRDefault="00CE62B3">
      <w:pPr>
        <w:pStyle w:val="a3"/>
        <w:ind w:left="0" w:firstLine="0"/>
        <w:rPr>
          <w:b/>
        </w:rPr>
      </w:pPr>
    </w:p>
    <w:p w14:paraId="787E654B" w14:textId="77777777" w:rsidR="00CE62B3" w:rsidRDefault="00CE62B3">
      <w:pPr>
        <w:pStyle w:val="a3"/>
        <w:ind w:left="0" w:firstLine="0"/>
        <w:rPr>
          <w:b/>
        </w:rPr>
      </w:pPr>
    </w:p>
    <w:p w14:paraId="2400EDA0" w14:textId="77777777" w:rsidR="00CE62B3" w:rsidRDefault="00CE62B3">
      <w:pPr>
        <w:pStyle w:val="a3"/>
        <w:spacing w:before="175"/>
        <w:ind w:left="0" w:firstLine="0"/>
        <w:rPr>
          <w:b/>
        </w:rPr>
      </w:pPr>
    </w:p>
    <w:p w14:paraId="52A8E4DF" w14:textId="77777777" w:rsidR="00CE62B3" w:rsidRDefault="008E5282">
      <w:pPr>
        <w:pStyle w:val="a3"/>
        <w:spacing w:line="550" w:lineRule="atLeast"/>
        <w:ind w:left="851" w:right="1748" w:firstLine="883"/>
        <w:jc w:val="both"/>
      </w:pPr>
      <w:r>
        <w:t>Рисунок</w:t>
      </w:r>
      <w:r>
        <w:rPr>
          <w:spacing w:val="40"/>
        </w:rPr>
        <w:t xml:space="preserve"> </w:t>
      </w:r>
      <w:r>
        <w:t xml:space="preserve">1.1 Диаграмма </w:t>
      </w:r>
      <w:proofErr w:type="spellStart"/>
      <w:r>
        <w:t>домофонной</w:t>
      </w:r>
      <w:proofErr w:type="spellEnd"/>
      <w:r>
        <w:t xml:space="preserve"> системы (без точки в конце) Таким образом</w:t>
      </w:r>
      <w:r>
        <w:rPr>
          <w:spacing w:val="40"/>
        </w:rPr>
        <w:t xml:space="preserve"> </w:t>
      </w:r>
      <w:r>
        <w:t>нумеруются</w:t>
      </w:r>
      <w:r>
        <w:rPr>
          <w:spacing w:val="40"/>
        </w:rPr>
        <w:t xml:space="preserve"> </w:t>
      </w:r>
      <w:r>
        <w:t>все графики,</w:t>
      </w:r>
      <w:r>
        <w:rPr>
          <w:spacing w:val="40"/>
        </w:rPr>
        <w:t xml:space="preserve"> </w:t>
      </w:r>
      <w:r>
        <w:t>диаграммы, иллюстрации.</w:t>
      </w:r>
    </w:p>
    <w:p w14:paraId="34611F5F" w14:textId="77777777" w:rsidR="00CE62B3" w:rsidRDefault="008E5282">
      <w:pPr>
        <w:pStyle w:val="a3"/>
        <w:ind w:right="139"/>
        <w:jc w:val="both"/>
      </w:pPr>
      <w:r>
        <w:t>Перед рисунком и после названия рисунка следует оставлять одну пустую строку, а между рисунком и названием рисунка пустая строка не оставляется. Подпись обязательно размещается под</w:t>
      </w:r>
      <w:r>
        <w:rPr>
          <w:spacing w:val="40"/>
        </w:rPr>
        <w:t xml:space="preserve"> </w:t>
      </w:r>
      <w:r>
        <w:t>рисунком,</w:t>
      </w:r>
      <w:r>
        <w:rPr>
          <w:spacing w:val="40"/>
        </w:rPr>
        <w:t xml:space="preserve"> </w:t>
      </w:r>
      <w:r>
        <w:t>на одной</w:t>
      </w:r>
      <w:r>
        <w:rPr>
          <w:spacing w:val="40"/>
        </w:rPr>
        <w:t xml:space="preserve"> </w:t>
      </w:r>
      <w:r>
        <w:t>странице</w:t>
      </w:r>
      <w:r>
        <w:rPr>
          <w:spacing w:val="40"/>
        </w:rPr>
        <w:t xml:space="preserve"> </w:t>
      </w:r>
      <w:r>
        <w:t>с</w:t>
      </w:r>
      <w:r>
        <w:rPr>
          <w:spacing w:val="40"/>
        </w:rPr>
        <w:t xml:space="preserve"> </w:t>
      </w:r>
      <w:r>
        <w:t>ним. Перенос</w:t>
      </w:r>
      <w:r>
        <w:rPr>
          <w:spacing w:val="40"/>
        </w:rPr>
        <w:t xml:space="preserve"> </w:t>
      </w:r>
      <w:r>
        <w:t>подписи</w:t>
      </w:r>
      <w:r>
        <w:rPr>
          <w:spacing w:val="40"/>
        </w:rPr>
        <w:t xml:space="preserve"> </w:t>
      </w:r>
      <w:r>
        <w:t>на</w:t>
      </w:r>
      <w:r>
        <w:rPr>
          <w:spacing w:val="40"/>
        </w:rPr>
        <w:t xml:space="preserve"> </w:t>
      </w:r>
      <w:r>
        <w:t>следующий</w:t>
      </w:r>
      <w:r>
        <w:rPr>
          <w:spacing w:val="40"/>
        </w:rPr>
        <w:t xml:space="preserve"> </w:t>
      </w:r>
      <w:r>
        <w:t>лист</w:t>
      </w:r>
      <w:r>
        <w:rPr>
          <w:spacing w:val="40"/>
        </w:rPr>
        <w:t xml:space="preserve"> </w:t>
      </w:r>
      <w:r>
        <w:t>-</w:t>
      </w:r>
      <w:r>
        <w:rPr>
          <w:spacing w:val="40"/>
        </w:rPr>
        <w:t xml:space="preserve"> </w:t>
      </w:r>
      <w:r>
        <w:t>грубое нарушение правил.</w:t>
      </w:r>
    </w:p>
    <w:p w14:paraId="0CFD499F" w14:textId="77777777" w:rsidR="00CE62B3" w:rsidRDefault="00CE62B3">
      <w:pPr>
        <w:pStyle w:val="a3"/>
        <w:spacing w:before="8"/>
        <w:ind w:left="0" w:firstLine="0"/>
      </w:pPr>
    </w:p>
    <w:p w14:paraId="6BFDFE86" w14:textId="77777777" w:rsidR="00CE62B3" w:rsidRDefault="008E5282">
      <w:pPr>
        <w:pStyle w:val="2"/>
        <w:spacing w:line="272" w:lineRule="exact"/>
      </w:pPr>
      <w:r>
        <w:rPr>
          <w:spacing w:val="-2"/>
        </w:rPr>
        <w:t>Таблицы</w:t>
      </w:r>
    </w:p>
    <w:p w14:paraId="0A1A4981" w14:textId="77777777" w:rsidR="00CE62B3" w:rsidRDefault="008E5282">
      <w:pPr>
        <w:pStyle w:val="a3"/>
        <w:ind w:right="136"/>
        <w:jc w:val="both"/>
      </w:pPr>
      <w:r>
        <w:t>Таблицы применяют для лучшей наглядности и удобства сравнения показателей. Название таблицы, при его наличии, должно отражать ее содержание быть точным, кратким. Название таблицы следует</w:t>
      </w:r>
      <w:r>
        <w:rPr>
          <w:spacing w:val="-1"/>
        </w:rPr>
        <w:t xml:space="preserve"> </w:t>
      </w:r>
      <w:r>
        <w:t>помещать над таблицей слева, без абзацного отступа</w:t>
      </w:r>
      <w:r>
        <w:rPr>
          <w:spacing w:val="-2"/>
        </w:rPr>
        <w:t xml:space="preserve"> </w:t>
      </w:r>
      <w:r>
        <w:t>в</w:t>
      </w:r>
      <w:r>
        <w:rPr>
          <w:spacing w:val="-1"/>
        </w:rPr>
        <w:t xml:space="preserve"> </w:t>
      </w:r>
      <w:r>
        <w:t>одну</w:t>
      </w:r>
      <w:r>
        <w:rPr>
          <w:spacing w:val="-2"/>
        </w:rPr>
        <w:t xml:space="preserve"> </w:t>
      </w:r>
      <w:r>
        <w:t>строку с ее</w:t>
      </w:r>
      <w:r>
        <w:rPr>
          <w:spacing w:val="-3"/>
        </w:rPr>
        <w:t xml:space="preserve"> </w:t>
      </w:r>
      <w:r>
        <w:t>номером. Допускается нумеровать таблицы в пределах раздела. В этом случае номер таблицы состоит из номера раздела и порядкового номера таблицы, разделенных точкой. Перед названием таблицы и</w:t>
      </w:r>
    </w:p>
    <w:p w14:paraId="2D827FDA" w14:textId="77777777" w:rsidR="00CE62B3" w:rsidRDefault="00CE62B3">
      <w:pPr>
        <w:pStyle w:val="a3"/>
        <w:jc w:val="both"/>
        <w:sectPr w:rsidR="00CE62B3">
          <w:pgSz w:w="11910" w:h="16840"/>
          <w:pgMar w:top="760" w:right="425" w:bottom="440" w:left="992" w:header="0" w:footer="253" w:gutter="0"/>
          <w:cols w:space="720"/>
        </w:sectPr>
      </w:pPr>
    </w:p>
    <w:p w14:paraId="026FAB8F" w14:textId="77777777" w:rsidR="00CE62B3" w:rsidRDefault="008E5282">
      <w:pPr>
        <w:pStyle w:val="a3"/>
        <w:spacing w:before="63" w:line="242" w:lineRule="auto"/>
        <w:ind w:firstLine="0"/>
      </w:pPr>
      <w:r>
        <w:lastRenderedPageBreak/>
        <w:t>после</w:t>
      </w:r>
      <w:r>
        <w:rPr>
          <w:spacing w:val="-7"/>
        </w:rPr>
        <w:t xml:space="preserve"> </w:t>
      </w:r>
      <w:r>
        <w:t>таблицы</w:t>
      </w:r>
      <w:r>
        <w:rPr>
          <w:spacing w:val="-4"/>
        </w:rPr>
        <w:t xml:space="preserve"> </w:t>
      </w:r>
      <w:r>
        <w:t>следует</w:t>
      </w:r>
      <w:r>
        <w:rPr>
          <w:spacing w:val="-5"/>
        </w:rPr>
        <w:t xml:space="preserve"> </w:t>
      </w:r>
      <w:r>
        <w:t>оставлять</w:t>
      </w:r>
      <w:r>
        <w:rPr>
          <w:spacing w:val="-9"/>
        </w:rPr>
        <w:t xml:space="preserve"> </w:t>
      </w:r>
      <w:r>
        <w:t>одну</w:t>
      </w:r>
      <w:r>
        <w:rPr>
          <w:spacing w:val="-14"/>
        </w:rPr>
        <w:t xml:space="preserve"> </w:t>
      </w:r>
      <w:r>
        <w:t>пустую</w:t>
      </w:r>
      <w:r>
        <w:rPr>
          <w:spacing w:val="-3"/>
        </w:rPr>
        <w:t xml:space="preserve"> </w:t>
      </w:r>
      <w:r>
        <w:t>строку,</w:t>
      </w:r>
      <w:r>
        <w:rPr>
          <w:spacing w:val="-4"/>
        </w:rPr>
        <w:t xml:space="preserve"> </w:t>
      </w:r>
      <w:r>
        <w:t>между</w:t>
      </w:r>
      <w:r>
        <w:rPr>
          <w:spacing w:val="-14"/>
        </w:rPr>
        <w:t xml:space="preserve"> </w:t>
      </w:r>
      <w:r>
        <w:t>названием</w:t>
      </w:r>
      <w:r>
        <w:rPr>
          <w:spacing w:val="-4"/>
        </w:rPr>
        <w:t xml:space="preserve"> </w:t>
      </w:r>
      <w:r>
        <w:t>таблицы</w:t>
      </w:r>
      <w:r>
        <w:rPr>
          <w:spacing w:val="-4"/>
        </w:rPr>
        <w:t xml:space="preserve"> </w:t>
      </w:r>
      <w:r>
        <w:t>и</w:t>
      </w:r>
      <w:r>
        <w:rPr>
          <w:spacing w:val="-5"/>
        </w:rPr>
        <w:t xml:space="preserve"> </w:t>
      </w:r>
      <w:r>
        <w:t>самой</w:t>
      </w:r>
      <w:r>
        <w:rPr>
          <w:spacing w:val="-9"/>
        </w:rPr>
        <w:t xml:space="preserve"> </w:t>
      </w:r>
      <w:r>
        <w:t>таблицей пустая строка не требуется.</w:t>
      </w:r>
    </w:p>
    <w:p w14:paraId="11154CDE" w14:textId="77777777" w:rsidR="00CE62B3" w:rsidRDefault="008E5282">
      <w:pPr>
        <w:pStyle w:val="2"/>
      </w:pPr>
      <w:r>
        <w:rPr>
          <w:spacing w:val="-2"/>
        </w:rPr>
        <w:t>Пример:</w:t>
      </w:r>
    </w:p>
    <w:p w14:paraId="793291CD" w14:textId="77777777" w:rsidR="00CE62B3" w:rsidRDefault="008E5282">
      <w:pPr>
        <w:pStyle w:val="a3"/>
        <w:spacing w:before="271" w:after="11"/>
        <w:ind w:firstLine="0"/>
      </w:pPr>
      <w:r>
        <w:t>Таблица</w:t>
      </w:r>
      <w:r>
        <w:rPr>
          <w:spacing w:val="-5"/>
        </w:rPr>
        <w:t xml:space="preserve"> </w:t>
      </w:r>
      <w:r>
        <w:t>1.1.</w:t>
      </w:r>
      <w:r>
        <w:rPr>
          <w:spacing w:val="-4"/>
        </w:rPr>
        <w:t xml:space="preserve"> </w:t>
      </w:r>
      <w:r>
        <w:t>Таблица</w:t>
      </w:r>
      <w:r>
        <w:rPr>
          <w:spacing w:val="-3"/>
        </w:rPr>
        <w:t xml:space="preserve"> </w:t>
      </w:r>
      <w:r>
        <w:t>сравнений</w:t>
      </w:r>
      <w:r>
        <w:rPr>
          <w:spacing w:val="-1"/>
        </w:rPr>
        <w:t xml:space="preserve"> </w:t>
      </w:r>
      <w:r>
        <w:t>поколений</w:t>
      </w:r>
      <w:r>
        <w:rPr>
          <w:spacing w:val="-2"/>
        </w:rPr>
        <w:t xml:space="preserve"> </w:t>
      </w:r>
      <w:r>
        <w:t>ЭВМ</w:t>
      </w:r>
      <w:r>
        <w:rPr>
          <w:spacing w:val="-4"/>
        </w:rPr>
        <w:t xml:space="preserve"> </w:t>
      </w:r>
      <w:r>
        <w:t>(без</w:t>
      </w:r>
      <w:r>
        <w:rPr>
          <w:spacing w:val="-2"/>
        </w:rPr>
        <w:t xml:space="preserve"> </w:t>
      </w:r>
      <w:r>
        <w:t>точки</w:t>
      </w:r>
      <w:r>
        <w:rPr>
          <w:spacing w:val="-1"/>
        </w:rPr>
        <w:t xml:space="preserve"> </w:t>
      </w:r>
      <w:r>
        <w:t>в</w:t>
      </w:r>
      <w:r>
        <w:rPr>
          <w:spacing w:val="-4"/>
        </w:rPr>
        <w:t xml:space="preserve"> </w:t>
      </w:r>
      <w:r>
        <w:rPr>
          <w:spacing w:val="-2"/>
        </w:rPr>
        <w:t>конце)</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95"/>
        <w:gridCol w:w="1364"/>
        <w:gridCol w:w="1854"/>
        <w:gridCol w:w="1978"/>
        <w:gridCol w:w="1571"/>
        <w:gridCol w:w="1700"/>
      </w:tblGrid>
      <w:tr w:rsidR="00CE62B3" w14:paraId="2A9538A6" w14:textId="77777777">
        <w:trPr>
          <w:trHeight w:val="230"/>
        </w:trPr>
        <w:tc>
          <w:tcPr>
            <w:tcW w:w="1695" w:type="dxa"/>
          </w:tcPr>
          <w:p w14:paraId="24105C50" w14:textId="77777777" w:rsidR="00CE62B3" w:rsidRDefault="008E5282">
            <w:pPr>
              <w:pStyle w:val="TableParagraph"/>
              <w:spacing w:line="211" w:lineRule="exact"/>
              <w:ind w:left="162"/>
              <w:rPr>
                <w:sz w:val="20"/>
              </w:rPr>
            </w:pPr>
            <w:r>
              <w:rPr>
                <w:spacing w:val="-2"/>
                <w:sz w:val="20"/>
              </w:rPr>
              <w:t>Характеристика</w:t>
            </w:r>
          </w:p>
        </w:tc>
        <w:tc>
          <w:tcPr>
            <w:tcW w:w="1364" w:type="dxa"/>
          </w:tcPr>
          <w:p w14:paraId="22B21FD6" w14:textId="77777777" w:rsidR="00CE62B3" w:rsidRDefault="008E5282">
            <w:pPr>
              <w:pStyle w:val="TableParagraph"/>
              <w:spacing w:line="211" w:lineRule="exact"/>
              <w:ind w:left="158"/>
              <w:rPr>
                <w:sz w:val="20"/>
              </w:rPr>
            </w:pPr>
            <w:r>
              <w:rPr>
                <w:sz w:val="20"/>
              </w:rPr>
              <w:t>1</w:t>
            </w:r>
            <w:r>
              <w:rPr>
                <w:spacing w:val="2"/>
                <w:sz w:val="20"/>
              </w:rPr>
              <w:t xml:space="preserve"> </w:t>
            </w:r>
            <w:r>
              <w:rPr>
                <w:spacing w:val="-2"/>
                <w:sz w:val="20"/>
              </w:rPr>
              <w:t>поколение</w:t>
            </w:r>
          </w:p>
        </w:tc>
        <w:tc>
          <w:tcPr>
            <w:tcW w:w="1854" w:type="dxa"/>
          </w:tcPr>
          <w:p w14:paraId="267C261E" w14:textId="77777777" w:rsidR="00CE62B3" w:rsidRDefault="008E5282">
            <w:pPr>
              <w:pStyle w:val="TableParagraph"/>
              <w:spacing w:line="211" w:lineRule="exact"/>
              <w:ind w:left="398"/>
              <w:rPr>
                <w:sz w:val="20"/>
              </w:rPr>
            </w:pPr>
            <w:r>
              <w:rPr>
                <w:sz w:val="20"/>
              </w:rPr>
              <w:t>2</w:t>
            </w:r>
            <w:r>
              <w:rPr>
                <w:spacing w:val="2"/>
                <w:sz w:val="20"/>
              </w:rPr>
              <w:t xml:space="preserve"> </w:t>
            </w:r>
            <w:r>
              <w:rPr>
                <w:spacing w:val="-2"/>
                <w:sz w:val="20"/>
              </w:rPr>
              <w:t>поколение</w:t>
            </w:r>
          </w:p>
        </w:tc>
        <w:tc>
          <w:tcPr>
            <w:tcW w:w="1978" w:type="dxa"/>
          </w:tcPr>
          <w:p w14:paraId="03CF0A6B" w14:textId="77777777" w:rsidR="00CE62B3" w:rsidRDefault="008E5282">
            <w:pPr>
              <w:pStyle w:val="TableParagraph"/>
              <w:spacing w:line="211" w:lineRule="exact"/>
              <w:ind w:left="464"/>
              <w:rPr>
                <w:sz w:val="20"/>
              </w:rPr>
            </w:pPr>
            <w:r>
              <w:rPr>
                <w:sz w:val="20"/>
              </w:rPr>
              <w:t>3</w:t>
            </w:r>
            <w:r>
              <w:rPr>
                <w:spacing w:val="2"/>
                <w:sz w:val="20"/>
              </w:rPr>
              <w:t xml:space="preserve"> </w:t>
            </w:r>
            <w:r>
              <w:rPr>
                <w:spacing w:val="-2"/>
                <w:sz w:val="20"/>
              </w:rPr>
              <w:t>поколение</w:t>
            </w:r>
          </w:p>
        </w:tc>
        <w:tc>
          <w:tcPr>
            <w:tcW w:w="1571" w:type="dxa"/>
          </w:tcPr>
          <w:p w14:paraId="38CF6338" w14:textId="77777777" w:rsidR="00CE62B3" w:rsidRDefault="008E5282">
            <w:pPr>
              <w:pStyle w:val="TableParagraph"/>
              <w:spacing w:line="211" w:lineRule="exact"/>
              <w:ind w:left="258"/>
              <w:rPr>
                <w:sz w:val="20"/>
              </w:rPr>
            </w:pPr>
            <w:r>
              <w:rPr>
                <w:sz w:val="20"/>
              </w:rPr>
              <w:t>4</w:t>
            </w:r>
            <w:r>
              <w:rPr>
                <w:spacing w:val="2"/>
                <w:sz w:val="20"/>
              </w:rPr>
              <w:t xml:space="preserve"> </w:t>
            </w:r>
            <w:r>
              <w:rPr>
                <w:spacing w:val="-2"/>
                <w:sz w:val="20"/>
              </w:rPr>
              <w:t>поколение</w:t>
            </w:r>
          </w:p>
        </w:tc>
        <w:tc>
          <w:tcPr>
            <w:tcW w:w="1700" w:type="dxa"/>
          </w:tcPr>
          <w:p w14:paraId="071E259A" w14:textId="77777777" w:rsidR="00CE62B3" w:rsidRDefault="008E5282">
            <w:pPr>
              <w:pStyle w:val="TableParagraph"/>
              <w:spacing w:line="211" w:lineRule="exact"/>
              <w:ind w:left="320"/>
              <w:rPr>
                <w:sz w:val="20"/>
              </w:rPr>
            </w:pPr>
            <w:r>
              <w:rPr>
                <w:sz w:val="20"/>
              </w:rPr>
              <w:t>5</w:t>
            </w:r>
            <w:r>
              <w:rPr>
                <w:spacing w:val="2"/>
                <w:sz w:val="20"/>
              </w:rPr>
              <w:t xml:space="preserve"> </w:t>
            </w:r>
            <w:r>
              <w:rPr>
                <w:spacing w:val="-2"/>
                <w:sz w:val="20"/>
              </w:rPr>
              <w:t>поколение</w:t>
            </w:r>
          </w:p>
        </w:tc>
      </w:tr>
      <w:tr w:rsidR="00CE62B3" w14:paraId="1EC4C8FB" w14:textId="77777777">
        <w:trPr>
          <w:trHeight w:val="460"/>
        </w:trPr>
        <w:tc>
          <w:tcPr>
            <w:tcW w:w="1695" w:type="dxa"/>
          </w:tcPr>
          <w:p w14:paraId="39AAF885" w14:textId="77777777" w:rsidR="00CE62B3" w:rsidRDefault="008E5282">
            <w:pPr>
              <w:pStyle w:val="TableParagraph"/>
              <w:spacing w:line="225" w:lineRule="exact"/>
              <w:rPr>
                <w:sz w:val="20"/>
              </w:rPr>
            </w:pPr>
            <w:r>
              <w:rPr>
                <w:spacing w:val="-2"/>
                <w:sz w:val="20"/>
              </w:rPr>
              <w:t>Быстродействие</w:t>
            </w:r>
          </w:p>
        </w:tc>
        <w:tc>
          <w:tcPr>
            <w:tcW w:w="1364" w:type="dxa"/>
          </w:tcPr>
          <w:p w14:paraId="6F0CD357" w14:textId="77777777" w:rsidR="00CE62B3" w:rsidRDefault="008E5282">
            <w:pPr>
              <w:pStyle w:val="TableParagraph"/>
              <w:spacing w:line="225" w:lineRule="exact"/>
              <w:rPr>
                <w:sz w:val="20"/>
              </w:rPr>
            </w:pPr>
            <w:r>
              <w:rPr>
                <w:sz w:val="20"/>
              </w:rPr>
              <w:t>10 тыс.</w:t>
            </w:r>
            <w:r>
              <w:rPr>
                <w:spacing w:val="-1"/>
                <w:sz w:val="20"/>
              </w:rPr>
              <w:t xml:space="preserve"> </w:t>
            </w:r>
            <w:r>
              <w:rPr>
                <w:sz w:val="20"/>
              </w:rPr>
              <w:t xml:space="preserve">– </w:t>
            </w:r>
            <w:r>
              <w:rPr>
                <w:spacing w:val="-5"/>
                <w:sz w:val="20"/>
              </w:rPr>
              <w:t>20</w:t>
            </w:r>
          </w:p>
          <w:p w14:paraId="5A14A651" w14:textId="77777777" w:rsidR="00CE62B3" w:rsidRDefault="008E5282">
            <w:pPr>
              <w:pStyle w:val="TableParagraph"/>
              <w:spacing w:line="215" w:lineRule="exact"/>
              <w:rPr>
                <w:sz w:val="20"/>
              </w:rPr>
            </w:pPr>
            <w:r>
              <w:rPr>
                <w:spacing w:val="-4"/>
                <w:sz w:val="20"/>
              </w:rPr>
              <w:t>тыс.</w:t>
            </w:r>
          </w:p>
        </w:tc>
        <w:tc>
          <w:tcPr>
            <w:tcW w:w="1854" w:type="dxa"/>
          </w:tcPr>
          <w:p w14:paraId="653D590D" w14:textId="77777777" w:rsidR="00CE62B3" w:rsidRDefault="008E5282">
            <w:pPr>
              <w:pStyle w:val="TableParagraph"/>
              <w:spacing w:line="225" w:lineRule="exact"/>
              <w:ind w:left="104"/>
              <w:rPr>
                <w:sz w:val="20"/>
              </w:rPr>
            </w:pPr>
            <w:r>
              <w:rPr>
                <w:sz w:val="20"/>
              </w:rPr>
              <w:t>100</w:t>
            </w:r>
            <w:r>
              <w:rPr>
                <w:spacing w:val="-2"/>
                <w:sz w:val="20"/>
              </w:rPr>
              <w:t xml:space="preserve"> </w:t>
            </w:r>
            <w:r>
              <w:rPr>
                <w:sz w:val="20"/>
              </w:rPr>
              <w:t>тыс.</w:t>
            </w:r>
            <w:r>
              <w:rPr>
                <w:spacing w:val="-2"/>
                <w:sz w:val="20"/>
              </w:rPr>
              <w:t xml:space="preserve"> </w:t>
            </w:r>
            <w:r>
              <w:rPr>
                <w:sz w:val="20"/>
              </w:rPr>
              <w:t>–</w:t>
            </w:r>
            <w:r>
              <w:rPr>
                <w:spacing w:val="-3"/>
                <w:sz w:val="20"/>
              </w:rPr>
              <w:t xml:space="preserve"> </w:t>
            </w:r>
            <w:r>
              <w:rPr>
                <w:sz w:val="20"/>
              </w:rPr>
              <w:t>1</w:t>
            </w:r>
            <w:r>
              <w:rPr>
                <w:spacing w:val="-4"/>
                <w:sz w:val="20"/>
              </w:rPr>
              <w:t xml:space="preserve"> млн.</w:t>
            </w:r>
          </w:p>
        </w:tc>
        <w:tc>
          <w:tcPr>
            <w:tcW w:w="1978" w:type="dxa"/>
          </w:tcPr>
          <w:p w14:paraId="7D8E2993" w14:textId="77777777" w:rsidR="00CE62B3" w:rsidRDefault="008E5282">
            <w:pPr>
              <w:pStyle w:val="TableParagraph"/>
              <w:spacing w:line="225" w:lineRule="exact"/>
              <w:ind w:left="109"/>
              <w:rPr>
                <w:sz w:val="20"/>
              </w:rPr>
            </w:pPr>
            <w:r>
              <w:rPr>
                <w:sz w:val="20"/>
              </w:rPr>
              <w:t>10</w:t>
            </w:r>
            <w:r>
              <w:rPr>
                <w:spacing w:val="-3"/>
                <w:sz w:val="20"/>
              </w:rPr>
              <w:t xml:space="preserve"> </w:t>
            </w:r>
            <w:r>
              <w:rPr>
                <w:spacing w:val="-4"/>
                <w:sz w:val="20"/>
              </w:rPr>
              <w:t>млн.</w:t>
            </w:r>
          </w:p>
        </w:tc>
        <w:tc>
          <w:tcPr>
            <w:tcW w:w="1571" w:type="dxa"/>
          </w:tcPr>
          <w:p w14:paraId="51DDF525" w14:textId="77777777" w:rsidR="00CE62B3" w:rsidRDefault="008E5282">
            <w:pPr>
              <w:pStyle w:val="TableParagraph"/>
              <w:spacing w:line="225" w:lineRule="exact"/>
              <w:rPr>
                <w:sz w:val="20"/>
              </w:rPr>
            </w:pPr>
            <w:r>
              <w:rPr>
                <w:spacing w:val="-5"/>
                <w:sz w:val="20"/>
              </w:rPr>
              <w:t>10</w:t>
            </w:r>
            <w:r>
              <w:rPr>
                <w:spacing w:val="-5"/>
                <w:sz w:val="20"/>
                <w:vertAlign w:val="superscript"/>
              </w:rPr>
              <w:t>9</w:t>
            </w:r>
          </w:p>
        </w:tc>
        <w:tc>
          <w:tcPr>
            <w:tcW w:w="1700" w:type="dxa"/>
          </w:tcPr>
          <w:p w14:paraId="4B127950" w14:textId="77777777" w:rsidR="00CE62B3" w:rsidRDefault="008E5282">
            <w:pPr>
              <w:pStyle w:val="TableParagraph"/>
              <w:spacing w:before="36" w:line="141" w:lineRule="auto"/>
              <w:ind w:left="104"/>
              <w:rPr>
                <w:sz w:val="13"/>
              </w:rPr>
            </w:pPr>
            <w:r>
              <w:rPr>
                <w:spacing w:val="-4"/>
                <w:position w:val="-6"/>
                <w:sz w:val="20"/>
              </w:rPr>
              <w:t>10</w:t>
            </w:r>
            <w:r>
              <w:rPr>
                <w:spacing w:val="-4"/>
                <w:sz w:val="13"/>
              </w:rPr>
              <w:t>12</w:t>
            </w:r>
          </w:p>
        </w:tc>
      </w:tr>
      <w:tr w:rsidR="00CE62B3" w14:paraId="15F53121" w14:textId="77777777">
        <w:trPr>
          <w:trHeight w:val="690"/>
        </w:trPr>
        <w:tc>
          <w:tcPr>
            <w:tcW w:w="1695" w:type="dxa"/>
          </w:tcPr>
          <w:p w14:paraId="7E5F13A1" w14:textId="77777777" w:rsidR="00CE62B3" w:rsidRDefault="008E5282">
            <w:pPr>
              <w:pStyle w:val="TableParagraph"/>
              <w:spacing w:line="225" w:lineRule="exact"/>
              <w:rPr>
                <w:sz w:val="20"/>
              </w:rPr>
            </w:pPr>
            <w:r>
              <w:rPr>
                <w:spacing w:val="-2"/>
                <w:sz w:val="20"/>
              </w:rPr>
              <w:t>Размер</w:t>
            </w:r>
          </w:p>
        </w:tc>
        <w:tc>
          <w:tcPr>
            <w:tcW w:w="1364" w:type="dxa"/>
          </w:tcPr>
          <w:p w14:paraId="20810E83" w14:textId="77777777" w:rsidR="00CE62B3" w:rsidRDefault="008E5282">
            <w:pPr>
              <w:pStyle w:val="TableParagraph"/>
              <w:spacing w:line="225" w:lineRule="exact"/>
              <w:rPr>
                <w:sz w:val="20"/>
              </w:rPr>
            </w:pPr>
            <w:r>
              <w:rPr>
                <w:sz w:val="20"/>
              </w:rPr>
              <w:t>Длина</w:t>
            </w:r>
            <w:r>
              <w:rPr>
                <w:spacing w:val="-4"/>
                <w:sz w:val="20"/>
              </w:rPr>
              <w:t xml:space="preserve"> 15м-</w:t>
            </w:r>
          </w:p>
          <w:p w14:paraId="1216775B" w14:textId="77777777" w:rsidR="00CE62B3" w:rsidRDefault="008E5282">
            <w:pPr>
              <w:pStyle w:val="TableParagraph"/>
              <w:spacing w:line="228" w:lineRule="exact"/>
              <w:rPr>
                <w:sz w:val="20"/>
              </w:rPr>
            </w:pPr>
            <w:r>
              <w:rPr>
                <w:sz w:val="20"/>
              </w:rPr>
              <w:t>30м,</w:t>
            </w:r>
            <w:r>
              <w:rPr>
                <w:spacing w:val="-1"/>
                <w:sz w:val="20"/>
              </w:rPr>
              <w:t xml:space="preserve"> </w:t>
            </w:r>
            <w:r>
              <w:rPr>
                <w:spacing w:val="-2"/>
                <w:sz w:val="20"/>
              </w:rPr>
              <w:t>высота</w:t>
            </w:r>
          </w:p>
          <w:p w14:paraId="02EDA7A4" w14:textId="77777777" w:rsidR="00CE62B3" w:rsidRDefault="008E5282">
            <w:pPr>
              <w:pStyle w:val="TableParagraph"/>
              <w:spacing w:line="217" w:lineRule="exact"/>
              <w:rPr>
                <w:sz w:val="20"/>
              </w:rPr>
            </w:pPr>
            <w:r>
              <w:rPr>
                <w:sz w:val="20"/>
              </w:rPr>
              <w:t>2.5</w:t>
            </w:r>
            <w:r>
              <w:rPr>
                <w:spacing w:val="-1"/>
                <w:sz w:val="20"/>
              </w:rPr>
              <w:t xml:space="preserve"> </w:t>
            </w:r>
            <w:r>
              <w:rPr>
                <w:spacing w:val="-10"/>
                <w:sz w:val="20"/>
              </w:rPr>
              <w:t>м</w:t>
            </w:r>
          </w:p>
        </w:tc>
        <w:tc>
          <w:tcPr>
            <w:tcW w:w="1854" w:type="dxa"/>
          </w:tcPr>
          <w:p w14:paraId="7245004A" w14:textId="77777777" w:rsidR="00CE62B3" w:rsidRDefault="008E5282">
            <w:pPr>
              <w:pStyle w:val="TableParagraph"/>
              <w:spacing w:line="225" w:lineRule="exact"/>
              <w:ind w:left="104"/>
              <w:rPr>
                <w:sz w:val="20"/>
              </w:rPr>
            </w:pPr>
            <w:r>
              <w:rPr>
                <w:spacing w:val="-2"/>
                <w:sz w:val="20"/>
              </w:rPr>
              <w:t>Полностью</w:t>
            </w:r>
          </w:p>
          <w:p w14:paraId="5C28FC30" w14:textId="77777777" w:rsidR="00CE62B3" w:rsidRDefault="008E5282">
            <w:pPr>
              <w:pStyle w:val="TableParagraph"/>
              <w:spacing w:line="226" w:lineRule="exact"/>
              <w:ind w:left="104"/>
              <w:rPr>
                <w:sz w:val="20"/>
              </w:rPr>
            </w:pPr>
            <w:r>
              <w:rPr>
                <w:sz w:val="20"/>
              </w:rPr>
              <w:t>занимал</w:t>
            </w:r>
            <w:r>
              <w:rPr>
                <w:spacing w:val="16"/>
                <w:sz w:val="20"/>
              </w:rPr>
              <w:t xml:space="preserve"> </w:t>
            </w:r>
            <w:r>
              <w:rPr>
                <w:sz w:val="20"/>
              </w:rPr>
              <w:t xml:space="preserve">обычную </w:t>
            </w:r>
            <w:r>
              <w:rPr>
                <w:spacing w:val="-2"/>
                <w:sz w:val="20"/>
              </w:rPr>
              <w:t>комнату</w:t>
            </w:r>
          </w:p>
        </w:tc>
        <w:tc>
          <w:tcPr>
            <w:tcW w:w="1978" w:type="dxa"/>
          </w:tcPr>
          <w:p w14:paraId="2B5F9E2C" w14:textId="77777777" w:rsidR="00CE62B3" w:rsidRDefault="008E5282">
            <w:pPr>
              <w:pStyle w:val="TableParagraph"/>
              <w:spacing w:line="240" w:lineRule="auto"/>
              <w:ind w:left="109" w:right="534"/>
              <w:rPr>
                <w:sz w:val="20"/>
              </w:rPr>
            </w:pPr>
            <w:proofErr w:type="gramStart"/>
            <w:r>
              <w:rPr>
                <w:sz w:val="20"/>
              </w:rPr>
              <w:t>Примерно</w:t>
            </w:r>
            <w:proofErr w:type="gramEnd"/>
            <w:r>
              <w:rPr>
                <w:sz w:val="20"/>
              </w:rPr>
              <w:t xml:space="preserve"> как книжный</w:t>
            </w:r>
            <w:r>
              <w:rPr>
                <w:spacing w:val="-13"/>
                <w:sz w:val="20"/>
              </w:rPr>
              <w:t xml:space="preserve"> </w:t>
            </w:r>
            <w:r>
              <w:rPr>
                <w:sz w:val="20"/>
              </w:rPr>
              <w:t>шкаф</w:t>
            </w:r>
          </w:p>
        </w:tc>
        <w:tc>
          <w:tcPr>
            <w:tcW w:w="1571" w:type="dxa"/>
          </w:tcPr>
          <w:p w14:paraId="0E43C492" w14:textId="77777777" w:rsidR="00CE62B3" w:rsidRDefault="008E5282">
            <w:pPr>
              <w:pStyle w:val="TableParagraph"/>
              <w:spacing w:line="225" w:lineRule="exact"/>
              <w:rPr>
                <w:sz w:val="20"/>
              </w:rPr>
            </w:pPr>
            <w:r>
              <w:rPr>
                <w:sz w:val="20"/>
              </w:rPr>
              <w:t>Мог</w:t>
            </w:r>
            <w:r>
              <w:rPr>
                <w:spacing w:val="-6"/>
                <w:sz w:val="20"/>
              </w:rPr>
              <w:t xml:space="preserve"> </w:t>
            </w:r>
            <w:r>
              <w:rPr>
                <w:spacing w:val="-2"/>
                <w:sz w:val="20"/>
              </w:rPr>
              <w:t>спокойно</w:t>
            </w:r>
          </w:p>
          <w:p w14:paraId="58D8CC8F" w14:textId="77777777" w:rsidR="00CE62B3" w:rsidRDefault="008E5282">
            <w:pPr>
              <w:pStyle w:val="TableParagraph"/>
              <w:spacing w:line="226" w:lineRule="exact"/>
              <w:ind w:right="651"/>
              <w:rPr>
                <w:sz w:val="20"/>
              </w:rPr>
            </w:pPr>
            <w:r>
              <w:rPr>
                <w:sz w:val="20"/>
              </w:rPr>
              <w:t>стоять</w:t>
            </w:r>
            <w:r>
              <w:rPr>
                <w:spacing w:val="-13"/>
                <w:sz w:val="20"/>
              </w:rPr>
              <w:t xml:space="preserve"> </w:t>
            </w:r>
            <w:r>
              <w:rPr>
                <w:sz w:val="20"/>
              </w:rPr>
              <w:t xml:space="preserve">на </w:t>
            </w:r>
            <w:r>
              <w:rPr>
                <w:spacing w:val="-2"/>
                <w:sz w:val="20"/>
              </w:rPr>
              <w:t>столе</w:t>
            </w:r>
          </w:p>
        </w:tc>
        <w:tc>
          <w:tcPr>
            <w:tcW w:w="1700" w:type="dxa"/>
          </w:tcPr>
          <w:p w14:paraId="102C7AA5" w14:textId="77777777" w:rsidR="00CE62B3" w:rsidRDefault="008E5282">
            <w:pPr>
              <w:pStyle w:val="TableParagraph"/>
              <w:spacing w:line="225" w:lineRule="exact"/>
              <w:ind w:left="104"/>
              <w:rPr>
                <w:sz w:val="20"/>
              </w:rPr>
            </w:pPr>
            <w:r>
              <w:rPr>
                <w:sz w:val="20"/>
              </w:rPr>
              <w:t>Также</w:t>
            </w:r>
            <w:r>
              <w:rPr>
                <w:spacing w:val="-8"/>
                <w:sz w:val="20"/>
              </w:rPr>
              <w:t xml:space="preserve"> </w:t>
            </w:r>
            <w:r>
              <w:rPr>
                <w:spacing w:val="-2"/>
                <w:sz w:val="20"/>
              </w:rPr>
              <w:t>может</w:t>
            </w:r>
          </w:p>
          <w:p w14:paraId="1569C69D" w14:textId="77777777" w:rsidR="00CE62B3" w:rsidRDefault="008E5282">
            <w:pPr>
              <w:pStyle w:val="TableParagraph"/>
              <w:spacing w:line="226" w:lineRule="exact"/>
              <w:ind w:left="104" w:right="268"/>
              <w:rPr>
                <w:sz w:val="20"/>
              </w:rPr>
            </w:pPr>
            <w:r>
              <w:rPr>
                <w:sz w:val="20"/>
              </w:rPr>
              <w:t>поместиться</w:t>
            </w:r>
            <w:r>
              <w:rPr>
                <w:spacing w:val="-13"/>
                <w:sz w:val="20"/>
              </w:rPr>
              <w:t xml:space="preserve"> </w:t>
            </w:r>
            <w:r>
              <w:rPr>
                <w:sz w:val="20"/>
              </w:rPr>
              <w:t xml:space="preserve">на </w:t>
            </w:r>
            <w:r>
              <w:rPr>
                <w:spacing w:val="-2"/>
                <w:sz w:val="20"/>
              </w:rPr>
              <w:t>столе</w:t>
            </w:r>
          </w:p>
        </w:tc>
      </w:tr>
    </w:tbl>
    <w:p w14:paraId="7A6A8C63" w14:textId="77777777" w:rsidR="00CE62B3" w:rsidRDefault="008E5282">
      <w:pPr>
        <w:pStyle w:val="a3"/>
        <w:spacing w:before="267" w:after="11"/>
        <w:ind w:firstLine="0"/>
      </w:pPr>
      <w:r>
        <w:t>Продолжение</w:t>
      </w:r>
      <w:r>
        <w:rPr>
          <w:spacing w:val="-7"/>
        </w:rPr>
        <w:t xml:space="preserve"> </w:t>
      </w:r>
      <w:r>
        <w:t>таблицы</w:t>
      </w:r>
      <w:r>
        <w:rPr>
          <w:spacing w:val="2"/>
        </w:rPr>
        <w:t xml:space="preserve"> </w:t>
      </w:r>
      <w:r>
        <w:rPr>
          <w:spacing w:val="-5"/>
        </w:rPr>
        <w:t>1.1</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95"/>
        <w:gridCol w:w="1364"/>
        <w:gridCol w:w="2041"/>
        <w:gridCol w:w="1844"/>
        <w:gridCol w:w="1422"/>
        <w:gridCol w:w="1796"/>
      </w:tblGrid>
      <w:tr w:rsidR="00CE62B3" w14:paraId="7BAE018F" w14:textId="77777777">
        <w:trPr>
          <w:trHeight w:val="230"/>
        </w:trPr>
        <w:tc>
          <w:tcPr>
            <w:tcW w:w="1695" w:type="dxa"/>
          </w:tcPr>
          <w:p w14:paraId="6498A427" w14:textId="77777777" w:rsidR="00CE62B3" w:rsidRDefault="008E5282">
            <w:pPr>
              <w:pStyle w:val="TableParagraph"/>
              <w:spacing w:line="210" w:lineRule="exact"/>
              <w:ind w:left="162"/>
              <w:rPr>
                <w:sz w:val="20"/>
              </w:rPr>
            </w:pPr>
            <w:r>
              <w:rPr>
                <w:spacing w:val="-2"/>
                <w:sz w:val="20"/>
              </w:rPr>
              <w:t>Характеристика</w:t>
            </w:r>
          </w:p>
        </w:tc>
        <w:tc>
          <w:tcPr>
            <w:tcW w:w="1364" w:type="dxa"/>
          </w:tcPr>
          <w:p w14:paraId="4EDE657A" w14:textId="77777777" w:rsidR="00CE62B3" w:rsidRDefault="008E5282">
            <w:pPr>
              <w:pStyle w:val="TableParagraph"/>
              <w:spacing w:line="210" w:lineRule="exact"/>
              <w:ind w:left="158"/>
              <w:rPr>
                <w:sz w:val="20"/>
              </w:rPr>
            </w:pPr>
            <w:r>
              <w:rPr>
                <w:sz w:val="20"/>
              </w:rPr>
              <w:t>1</w:t>
            </w:r>
            <w:r>
              <w:rPr>
                <w:spacing w:val="3"/>
                <w:sz w:val="20"/>
              </w:rPr>
              <w:t xml:space="preserve"> </w:t>
            </w:r>
            <w:r>
              <w:rPr>
                <w:spacing w:val="-2"/>
                <w:sz w:val="20"/>
              </w:rPr>
              <w:t>поколение</w:t>
            </w:r>
          </w:p>
        </w:tc>
        <w:tc>
          <w:tcPr>
            <w:tcW w:w="2041" w:type="dxa"/>
          </w:tcPr>
          <w:p w14:paraId="44E7D615" w14:textId="77777777" w:rsidR="00CE62B3" w:rsidRDefault="008E5282">
            <w:pPr>
              <w:pStyle w:val="TableParagraph"/>
              <w:spacing w:line="210" w:lineRule="exact"/>
              <w:ind w:left="494"/>
              <w:rPr>
                <w:sz w:val="20"/>
              </w:rPr>
            </w:pPr>
            <w:r>
              <w:rPr>
                <w:sz w:val="20"/>
              </w:rPr>
              <w:t>2</w:t>
            </w:r>
            <w:r>
              <w:rPr>
                <w:spacing w:val="2"/>
                <w:sz w:val="20"/>
              </w:rPr>
              <w:t xml:space="preserve"> </w:t>
            </w:r>
            <w:r>
              <w:rPr>
                <w:spacing w:val="-2"/>
                <w:sz w:val="20"/>
              </w:rPr>
              <w:t>поколение</w:t>
            </w:r>
          </w:p>
        </w:tc>
        <w:tc>
          <w:tcPr>
            <w:tcW w:w="1844" w:type="dxa"/>
          </w:tcPr>
          <w:p w14:paraId="0D0CB887" w14:textId="77777777" w:rsidR="00CE62B3" w:rsidRDefault="008E5282">
            <w:pPr>
              <w:pStyle w:val="TableParagraph"/>
              <w:spacing w:line="210" w:lineRule="exact"/>
              <w:ind w:left="397"/>
              <w:rPr>
                <w:sz w:val="20"/>
              </w:rPr>
            </w:pPr>
            <w:r>
              <w:rPr>
                <w:sz w:val="20"/>
              </w:rPr>
              <w:t>3</w:t>
            </w:r>
            <w:r>
              <w:rPr>
                <w:spacing w:val="2"/>
                <w:sz w:val="20"/>
              </w:rPr>
              <w:t xml:space="preserve"> </w:t>
            </w:r>
            <w:r>
              <w:rPr>
                <w:spacing w:val="-2"/>
                <w:sz w:val="20"/>
              </w:rPr>
              <w:t>поколение</w:t>
            </w:r>
          </w:p>
        </w:tc>
        <w:tc>
          <w:tcPr>
            <w:tcW w:w="1422" w:type="dxa"/>
          </w:tcPr>
          <w:p w14:paraId="3C0FBECD" w14:textId="77777777" w:rsidR="00CE62B3" w:rsidRDefault="008E5282">
            <w:pPr>
              <w:pStyle w:val="TableParagraph"/>
              <w:spacing w:line="210" w:lineRule="exact"/>
              <w:ind w:left="186"/>
              <w:rPr>
                <w:sz w:val="20"/>
              </w:rPr>
            </w:pPr>
            <w:r>
              <w:rPr>
                <w:sz w:val="20"/>
              </w:rPr>
              <w:t>4</w:t>
            </w:r>
            <w:r>
              <w:rPr>
                <w:spacing w:val="2"/>
                <w:sz w:val="20"/>
              </w:rPr>
              <w:t xml:space="preserve"> </w:t>
            </w:r>
            <w:r>
              <w:rPr>
                <w:spacing w:val="-2"/>
                <w:sz w:val="20"/>
              </w:rPr>
              <w:t>поколение</w:t>
            </w:r>
          </w:p>
        </w:tc>
        <w:tc>
          <w:tcPr>
            <w:tcW w:w="1796" w:type="dxa"/>
          </w:tcPr>
          <w:p w14:paraId="43179B4F" w14:textId="77777777" w:rsidR="00CE62B3" w:rsidRDefault="008E5282">
            <w:pPr>
              <w:pStyle w:val="TableParagraph"/>
              <w:spacing w:line="210" w:lineRule="exact"/>
              <w:ind w:left="373"/>
              <w:rPr>
                <w:sz w:val="20"/>
              </w:rPr>
            </w:pPr>
            <w:r>
              <w:rPr>
                <w:sz w:val="20"/>
              </w:rPr>
              <w:t>5</w:t>
            </w:r>
            <w:r>
              <w:rPr>
                <w:spacing w:val="2"/>
                <w:sz w:val="20"/>
              </w:rPr>
              <w:t xml:space="preserve"> </w:t>
            </w:r>
            <w:r>
              <w:rPr>
                <w:spacing w:val="-2"/>
                <w:sz w:val="20"/>
              </w:rPr>
              <w:t>поколение</w:t>
            </w:r>
          </w:p>
        </w:tc>
      </w:tr>
      <w:tr w:rsidR="00CE62B3" w14:paraId="517A48D1" w14:textId="77777777">
        <w:trPr>
          <w:trHeight w:val="685"/>
        </w:trPr>
        <w:tc>
          <w:tcPr>
            <w:tcW w:w="1695" w:type="dxa"/>
          </w:tcPr>
          <w:p w14:paraId="5D7EBF50" w14:textId="77777777" w:rsidR="00CE62B3" w:rsidRDefault="008E5282">
            <w:pPr>
              <w:pStyle w:val="TableParagraph"/>
              <w:spacing w:line="225" w:lineRule="exact"/>
              <w:rPr>
                <w:sz w:val="20"/>
              </w:rPr>
            </w:pPr>
            <w:r>
              <w:rPr>
                <w:sz w:val="20"/>
              </w:rPr>
              <w:t>Элементная</w:t>
            </w:r>
            <w:r>
              <w:rPr>
                <w:spacing w:val="-12"/>
                <w:sz w:val="20"/>
              </w:rPr>
              <w:t xml:space="preserve"> </w:t>
            </w:r>
            <w:r>
              <w:rPr>
                <w:spacing w:val="-4"/>
                <w:sz w:val="20"/>
              </w:rPr>
              <w:t>база</w:t>
            </w:r>
          </w:p>
        </w:tc>
        <w:tc>
          <w:tcPr>
            <w:tcW w:w="1364" w:type="dxa"/>
          </w:tcPr>
          <w:p w14:paraId="627E3D59" w14:textId="77777777" w:rsidR="00CE62B3" w:rsidRDefault="008E5282">
            <w:pPr>
              <w:pStyle w:val="TableParagraph"/>
              <w:spacing w:line="235" w:lineRule="auto"/>
              <w:rPr>
                <w:sz w:val="20"/>
              </w:rPr>
            </w:pPr>
            <w:r>
              <w:rPr>
                <w:spacing w:val="-2"/>
                <w:sz w:val="20"/>
              </w:rPr>
              <w:t>Электронные лампы</w:t>
            </w:r>
          </w:p>
        </w:tc>
        <w:tc>
          <w:tcPr>
            <w:tcW w:w="2041" w:type="dxa"/>
          </w:tcPr>
          <w:p w14:paraId="20045EA5" w14:textId="77777777" w:rsidR="00CE62B3" w:rsidRDefault="008E5282">
            <w:pPr>
              <w:pStyle w:val="TableParagraph"/>
              <w:spacing w:line="225" w:lineRule="exact"/>
              <w:ind w:left="104"/>
              <w:rPr>
                <w:sz w:val="20"/>
              </w:rPr>
            </w:pPr>
            <w:r>
              <w:rPr>
                <w:spacing w:val="-2"/>
                <w:sz w:val="20"/>
              </w:rPr>
              <w:t>Транзисторы</w:t>
            </w:r>
          </w:p>
        </w:tc>
        <w:tc>
          <w:tcPr>
            <w:tcW w:w="1844" w:type="dxa"/>
          </w:tcPr>
          <w:p w14:paraId="62AF9537" w14:textId="77777777" w:rsidR="00CE62B3" w:rsidRDefault="008E5282">
            <w:pPr>
              <w:pStyle w:val="TableParagraph"/>
              <w:spacing w:line="235" w:lineRule="auto"/>
              <w:ind w:left="109" w:right="119"/>
              <w:rPr>
                <w:sz w:val="20"/>
              </w:rPr>
            </w:pPr>
            <w:r>
              <w:rPr>
                <w:spacing w:val="-2"/>
                <w:sz w:val="20"/>
              </w:rPr>
              <w:t>Интегральные схемы</w:t>
            </w:r>
          </w:p>
        </w:tc>
        <w:tc>
          <w:tcPr>
            <w:tcW w:w="1422" w:type="dxa"/>
          </w:tcPr>
          <w:p w14:paraId="04FC3E71" w14:textId="77777777" w:rsidR="00CE62B3" w:rsidRDefault="008E5282">
            <w:pPr>
              <w:pStyle w:val="TableParagraph"/>
              <w:spacing w:line="235" w:lineRule="auto"/>
              <w:ind w:left="109"/>
              <w:rPr>
                <w:sz w:val="20"/>
              </w:rPr>
            </w:pPr>
            <w:r>
              <w:rPr>
                <w:spacing w:val="-2"/>
                <w:sz w:val="20"/>
              </w:rPr>
              <w:t>Большие интегральные</w:t>
            </w:r>
          </w:p>
          <w:p w14:paraId="5BF43843" w14:textId="77777777" w:rsidR="00CE62B3" w:rsidRDefault="008E5282">
            <w:pPr>
              <w:pStyle w:val="TableParagraph"/>
              <w:spacing w:line="215" w:lineRule="exact"/>
              <w:ind w:left="109"/>
              <w:rPr>
                <w:sz w:val="20"/>
              </w:rPr>
            </w:pPr>
            <w:r>
              <w:rPr>
                <w:spacing w:val="-2"/>
                <w:sz w:val="20"/>
              </w:rPr>
              <w:t>схемы</w:t>
            </w:r>
          </w:p>
        </w:tc>
        <w:tc>
          <w:tcPr>
            <w:tcW w:w="1796" w:type="dxa"/>
          </w:tcPr>
          <w:p w14:paraId="431F398E" w14:textId="77777777" w:rsidR="00CE62B3" w:rsidRDefault="008E5282">
            <w:pPr>
              <w:pStyle w:val="TableParagraph"/>
              <w:spacing w:line="235" w:lineRule="auto"/>
              <w:ind w:left="104" w:right="137"/>
              <w:rPr>
                <w:sz w:val="20"/>
              </w:rPr>
            </w:pPr>
            <w:r>
              <w:rPr>
                <w:spacing w:val="-2"/>
                <w:sz w:val="20"/>
              </w:rPr>
              <w:t xml:space="preserve">Оптоэлектроника </w:t>
            </w:r>
            <w:r>
              <w:rPr>
                <w:spacing w:val="-10"/>
                <w:sz w:val="20"/>
              </w:rPr>
              <w:t>и</w:t>
            </w:r>
          </w:p>
          <w:p w14:paraId="1FEFE6E9" w14:textId="77777777" w:rsidR="00CE62B3" w:rsidRDefault="008E5282">
            <w:pPr>
              <w:pStyle w:val="TableParagraph"/>
              <w:spacing w:line="215" w:lineRule="exact"/>
              <w:ind w:left="104"/>
              <w:rPr>
                <w:sz w:val="20"/>
              </w:rPr>
            </w:pPr>
            <w:r>
              <w:rPr>
                <w:spacing w:val="-2"/>
                <w:sz w:val="20"/>
              </w:rPr>
              <w:t>криоэлектроника</w:t>
            </w:r>
          </w:p>
        </w:tc>
      </w:tr>
      <w:tr w:rsidR="00CE62B3" w14:paraId="137D362F" w14:textId="77777777">
        <w:trPr>
          <w:trHeight w:val="1152"/>
        </w:trPr>
        <w:tc>
          <w:tcPr>
            <w:tcW w:w="1695" w:type="dxa"/>
          </w:tcPr>
          <w:p w14:paraId="5B486167" w14:textId="77777777" w:rsidR="00CE62B3" w:rsidRDefault="008E5282">
            <w:pPr>
              <w:pStyle w:val="TableParagraph"/>
              <w:spacing w:line="225" w:lineRule="exact"/>
              <w:rPr>
                <w:sz w:val="20"/>
              </w:rPr>
            </w:pPr>
            <w:r>
              <w:rPr>
                <w:spacing w:val="-2"/>
                <w:sz w:val="20"/>
              </w:rPr>
              <w:t>Надежность</w:t>
            </w:r>
          </w:p>
        </w:tc>
        <w:tc>
          <w:tcPr>
            <w:tcW w:w="1364" w:type="dxa"/>
          </w:tcPr>
          <w:p w14:paraId="02CD8057" w14:textId="77777777" w:rsidR="00CE62B3" w:rsidRDefault="008E5282">
            <w:pPr>
              <w:pStyle w:val="TableParagraph"/>
              <w:spacing w:line="240" w:lineRule="auto"/>
              <w:ind w:right="94"/>
              <w:rPr>
                <w:sz w:val="20"/>
              </w:rPr>
            </w:pPr>
            <w:r>
              <w:rPr>
                <w:spacing w:val="-2"/>
                <w:sz w:val="20"/>
              </w:rPr>
              <w:t xml:space="preserve">Частые перегорания </w:t>
            </w:r>
            <w:r>
              <w:rPr>
                <w:sz w:val="20"/>
              </w:rPr>
              <w:t>ламп</w:t>
            </w:r>
            <w:r>
              <w:rPr>
                <w:spacing w:val="-1"/>
                <w:sz w:val="20"/>
              </w:rPr>
              <w:t xml:space="preserve"> </w:t>
            </w:r>
            <w:r>
              <w:rPr>
                <w:sz w:val="20"/>
              </w:rPr>
              <w:t xml:space="preserve">и </w:t>
            </w:r>
            <w:r>
              <w:rPr>
                <w:spacing w:val="-2"/>
                <w:sz w:val="20"/>
              </w:rPr>
              <w:t>прочие</w:t>
            </w:r>
          </w:p>
          <w:p w14:paraId="20C14DDE" w14:textId="77777777" w:rsidR="00CE62B3" w:rsidRDefault="008E5282">
            <w:pPr>
              <w:pStyle w:val="TableParagraph"/>
              <w:spacing w:line="215" w:lineRule="exact"/>
              <w:rPr>
                <w:sz w:val="20"/>
              </w:rPr>
            </w:pPr>
            <w:r>
              <w:rPr>
                <w:spacing w:val="-2"/>
                <w:sz w:val="20"/>
              </w:rPr>
              <w:t>поломки</w:t>
            </w:r>
          </w:p>
        </w:tc>
        <w:tc>
          <w:tcPr>
            <w:tcW w:w="2041" w:type="dxa"/>
          </w:tcPr>
          <w:p w14:paraId="32D50356" w14:textId="77777777" w:rsidR="00CE62B3" w:rsidRDefault="008E5282">
            <w:pPr>
              <w:pStyle w:val="TableParagraph"/>
              <w:spacing w:line="240" w:lineRule="auto"/>
              <w:ind w:left="104" w:right="33"/>
              <w:rPr>
                <w:sz w:val="20"/>
              </w:rPr>
            </w:pPr>
            <w:r>
              <w:rPr>
                <w:sz w:val="20"/>
              </w:rPr>
              <w:t>Иногда</w:t>
            </w:r>
            <w:r>
              <w:rPr>
                <w:spacing w:val="-13"/>
                <w:sz w:val="20"/>
              </w:rPr>
              <w:t xml:space="preserve"> </w:t>
            </w:r>
            <w:r>
              <w:rPr>
                <w:sz w:val="20"/>
              </w:rPr>
              <w:t xml:space="preserve">происходили </w:t>
            </w:r>
            <w:r>
              <w:rPr>
                <w:spacing w:val="-2"/>
                <w:sz w:val="20"/>
              </w:rPr>
              <w:t xml:space="preserve">поломки </w:t>
            </w:r>
            <w:r>
              <w:rPr>
                <w:sz w:val="20"/>
              </w:rPr>
              <w:t>транзисторов,</w:t>
            </w:r>
            <w:r>
              <w:rPr>
                <w:spacing w:val="-13"/>
                <w:sz w:val="20"/>
              </w:rPr>
              <w:t xml:space="preserve"> </w:t>
            </w:r>
            <w:r>
              <w:rPr>
                <w:sz w:val="20"/>
              </w:rPr>
              <w:t>но</w:t>
            </w:r>
            <w:r>
              <w:rPr>
                <w:spacing w:val="-12"/>
                <w:sz w:val="20"/>
              </w:rPr>
              <w:t xml:space="preserve"> </w:t>
            </w:r>
            <w:r>
              <w:rPr>
                <w:sz w:val="20"/>
              </w:rPr>
              <w:t>они были надежнее</w:t>
            </w:r>
          </w:p>
          <w:p w14:paraId="30EDC1E0" w14:textId="77777777" w:rsidR="00CE62B3" w:rsidRDefault="008E5282">
            <w:pPr>
              <w:pStyle w:val="TableParagraph"/>
              <w:spacing w:line="215" w:lineRule="exact"/>
              <w:ind w:left="104"/>
              <w:rPr>
                <w:sz w:val="20"/>
              </w:rPr>
            </w:pPr>
            <w:r>
              <w:rPr>
                <w:spacing w:val="-2"/>
                <w:sz w:val="20"/>
              </w:rPr>
              <w:t>электронных</w:t>
            </w:r>
            <w:r>
              <w:rPr>
                <w:spacing w:val="8"/>
                <w:sz w:val="20"/>
              </w:rPr>
              <w:t xml:space="preserve"> </w:t>
            </w:r>
            <w:r>
              <w:rPr>
                <w:spacing w:val="-4"/>
                <w:sz w:val="20"/>
              </w:rPr>
              <w:t>ламп</w:t>
            </w:r>
          </w:p>
        </w:tc>
        <w:tc>
          <w:tcPr>
            <w:tcW w:w="1844" w:type="dxa"/>
          </w:tcPr>
          <w:p w14:paraId="2C337ABA" w14:textId="77777777" w:rsidR="00CE62B3" w:rsidRDefault="008E5282">
            <w:pPr>
              <w:pStyle w:val="TableParagraph"/>
              <w:spacing w:line="240" w:lineRule="auto"/>
              <w:ind w:left="109" w:right="119"/>
              <w:rPr>
                <w:sz w:val="20"/>
              </w:rPr>
            </w:pPr>
            <w:r>
              <w:rPr>
                <w:spacing w:val="-2"/>
                <w:sz w:val="20"/>
              </w:rPr>
              <w:t xml:space="preserve">Поломки </w:t>
            </w:r>
            <w:r>
              <w:rPr>
                <w:sz w:val="20"/>
              </w:rPr>
              <w:t>случались</w:t>
            </w:r>
            <w:r>
              <w:rPr>
                <w:spacing w:val="-13"/>
                <w:sz w:val="20"/>
              </w:rPr>
              <w:t xml:space="preserve"> </w:t>
            </w:r>
            <w:r>
              <w:rPr>
                <w:sz w:val="20"/>
              </w:rPr>
              <w:t>редко,</w:t>
            </w:r>
            <w:r>
              <w:rPr>
                <w:spacing w:val="-12"/>
                <w:sz w:val="20"/>
              </w:rPr>
              <w:t xml:space="preserve"> </w:t>
            </w:r>
            <w:r>
              <w:rPr>
                <w:sz w:val="20"/>
              </w:rPr>
              <w:t xml:space="preserve">а </w:t>
            </w:r>
            <w:r>
              <w:rPr>
                <w:spacing w:val="-2"/>
                <w:sz w:val="20"/>
              </w:rPr>
              <w:t xml:space="preserve">заменить </w:t>
            </w:r>
            <w:r>
              <w:rPr>
                <w:sz w:val="20"/>
              </w:rPr>
              <w:t>сломанную</w:t>
            </w:r>
            <w:r>
              <w:rPr>
                <w:spacing w:val="-13"/>
                <w:sz w:val="20"/>
              </w:rPr>
              <w:t xml:space="preserve"> </w:t>
            </w:r>
            <w:r>
              <w:rPr>
                <w:sz w:val="20"/>
              </w:rPr>
              <w:t>деталь</w:t>
            </w:r>
          </w:p>
          <w:p w14:paraId="4DF80EEE" w14:textId="77777777" w:rsidR="00CE62B3" w:rsidRDefault="008E5282">
            <w:pPr>
              <w:pStyle w:val="TableParagraph"/>
              <w:spacing w:line="215" w:lineRule="exact"/>
              <w:ind w:left="109"/>
              <w:rPr>
                <w:sz w:val="20"/>
              </w:rPr>
            </w:pPr>
            <w:r>
              <w:rPr>
                <w:sz w:val="20"/>
              </w:rPr>
              <w:t>стало</w:t>
            </w:r>
            <w:r>
              <w:rPr>
                <w:spacing w:val="-9"/>
                <w:sz w:val="20"/>
              </w:rPr>
              <w:t xml:space="preserve"> </w:t>
            </w:r>
            <w:r>
              <w:rPr>
                <w:spacing w:val="-2"/>
                <w:sz w:val="20"/>
              </w:rPr>
              <w:t>легко</w:t>
            </w:r>
          </w:p>
        </w:tc>
        <w:tc>
          <w:tcPr>
            <w:tcW w:w="1422" w:type="dxa"/>
          </w:tcPr>
          <w:p w14:paraId="4061A6BD" w14:textId="77777777" w:rsidR="00CE62B3" w:rsidRDefault="008E5282">
            <w:pPr>
              <w:pStyle w:val="TableParagraph"/>
              <w:spacing w:line="240" w:lineRule="auto"/>
              <w:ind w:left="109" w:right="137"/>
              <w:rPr>
                <w:sz w:val="20"/>
              </w:rPr>
            </w:pPr>
            <w:r>
              <w:rPr>
                <w:sz w:val="20"/>
              </w:rPr>
              <w:t>Долгое</w:t>
            </w:r>
            <w:r>
              <w:rPr>
                <w:spacing w:val="-13"/>
                <w:sz w:val="20"/>
              </w:rPr>
              <w:t xml:space="preserve"> </w:t>
            </w:r>
            <w:r>
              <w:rPr>
                <w:sz w:val="20"/>
              </w:rPr>
              <w:t xml:space="preserve">время работал без </w:t>
            </w:r>
            <w:r>
              <w:rPr>
                <w:spacing w:val="-2"/>
                <w:sz w:val="20"/>
              </w:rPr>
              <w:t>поломок</w:t>
            </w:r>
          </w:p>
        </w:tc>
        <w:tc>
          <w:tcPr>
            <w:tcW w:w="1796" w:type="dxa"/>
          </w:tcPr>
          <w:p w14:paraId="7D46782C" w14:textId="77777777" w:rsidR="00CE62B3" w:rsidRDefault="008E5282">
            <w:pPr>
              <w:pStyle w:val="TableParagraph"/>
              <w:spacing w:line="240" w:lineRule="auto"/>
              <w:ind w:left="104" w:right="398"/>
              <w:rPr>
                <w:sz w:val="20"/>
              </w:rPr>
            </w:pPr>
            <w:r>
              <w:rPr>
                <w:sz w:val="20"/>
              </w:rPr>
              <w:t>Также очень долго</w:t>
            </w:r>
            <w:r>
              <w:rPr>
                <w:spacing w:val="-13"/>
                <w:sz w:val="20"/>
              </w:rPr>
              <w:t xml:space="preserve"> </w:t>
            </w:r>
            <w:r>
              <w:rPr>
                <w:sz w:val="20"/>
              </w:rPr>
              <w:t>работает без поломок</w:t>
            </w:r>
          </w:p>
        </w:tc>
      </w:tr>
    </w:tbl>
    <w:p w14:paraId="459468D7" w14:textId="77777777" w:rsidR="00CE62B3" w:rsidRDefault="008E5282">
      <w:pPr>
        <w:pStyle w:val="a3"/>
        <w:spacing w:before="273" w:line="237" w:lineRule="auto"/>
        <w:ind w:right="138"/>
        <w:jc w:val="both"/>
      </w:pPr>
      <w:r>
        <w:t>Таблицу следует располагать в пояснительной непосредственно после текста, в котором</w:t>
      </w:r>
      <w:r>
        <w:rPr>
          <w:spacing w:val="80"/>
        </w:rPr>
        <w:t xml:space="preserve"> </w:t>
      </w:r>
      <w:r>
        <w:t>она</w:t>
      </w:r>
      <w:r>
        <w:rPr>
          <w:spacing w:val="40"/>
        </w:rPr>
        <w:t xml:space="preserve"> </w:t>
      </w:r>
      <w:r>
        <w:t>упоминается</w:t>
      </w:r>
      <w:r>
        <w:rPr>
          <w:spacing w:val="40"/>
        </w:rPr>
        <w:t xml:space="preserve"> </w:t>
      </w:r>
      <w:r>
        <w:t>впервые,</w:t>
      </w:r>
      <w:r>
        <w:rPr>
          <w:spacing w:val="37"/>
        </w:rPr>
        <w:t xml:space="preserve"> </w:t>
      </w:r>
      <w:r>
        <w:t>или</w:t>
      </w:r>
      <w:r>
        <w:rPr>
          <w:spacing w:val="40"/>
        </w:rPr>
        <w:t xml:space="preserve"> </w:t>
      </w:r>
      <w:r>
        <w:t>на</w:t>
      </w:r>
      <w:r>
        <w:rPr>
          <w:spacing w:val="32"/>
        </w:rPr>
        <w:t xml:space="preserve"> </w:t>
      </w:r>
      <w:r>
        <w:t>следующей</w:t>
      </w:r>
      <w:r>
        <w:rPr>
          <w:spacing w:val="40"/>
        </w:rPr>
        <w:t xml:space="preserve"> </w:t>
      </w:r>
      <w:r>
        <w:t>странице.</w:t>
      </w:r>
      <w:r>
        <w:rPr>
          <w:spacing w:val="40"/>
        </w:rPr>
        <w:t xml:space="preserve"> </w:t>
      </w:r>
      <w:r>
        <w:t>Таблицы</w:t>
      </w:r>
      <w:r>
        <w:rPr>
          <w:spacing w:val="40"/>
        </w:rPr>
        <w:t xml:space="preserve"> </w:t>
      </w:r>
      <w:r>
        <w:t>выравниваются</w:t>
      </w:r>
      <w:r>
        <w:rPr>
          <w:spacing w:val="40"/>
        </w:rPr>
        <w:t xml:space="preserve"> </w:t>
      </w:r>
      <w:r>
        <w:t>по</w:t>
      </w:r>
      <w:r>
        <w:rPr>
          <w:spacing w:val="40"/>
        </w:rPr>
        <w:t xml:space="preserve"> </w:t>
      </w:r>
      <w:r>
        <w:t>центру.</w:t>
      </w:r>
    </w:p>
    <w:p w14:paraId="6986C9AF" w14:textId="77777777" w:rsidR="00CE62B3" w:rsidRDefault="008E5282">
      <w:pPr>
        <w:pStyle w:val="a3"/>
        <w:spacing w:before="3"/>
        <w:ind w:right="138"/>
        <w:jc w:val="both"/>
      </w:pPr>
      <w:r>
        <w:t>На все таблицы должны быть ссылки. При ссылке следует писать слово (</w:t>
      </w:r>
      <w:proofErr w:type="spellStart"/>
      <w:proofErr w:type="gramStart"/>
      <w:r>
        <w:t>см.таблицу</w:t>
      </w:r>
      <w:proofErr w:type="spellEnd"/>
      <w:proofErr w:type="gramEnd"/>
      <w:r>
        <w:t xml:space="preserve"> 1.1) с указанием ее</w:t>
      </w:r>
      <w:r>
        <w:rPr>
          <w:spacing w:val="40"/>
        </w:rPr>
        <w:t xml:space="preserve"> </w:t>
      </w:r>
      <w:r>
        <w:t>номера.</w:t>
      </w:r>
    </w:p>
    <w:p w14:paraId="72F426A6" w14:textId="77777777" w:rsidR="00CE62B3" w:rsidRDefault="008E5282">
      <w:pPr>
        <w:pStyle w:val="a3"/>
        <w:spacing w:before="1" w:line="275" w:lineRule="exact"/>
        <w:ind w:left="851" w:firstLine="0"/>
        <w:jc w:val="both"/>
      </w:pPr>
      <w:r>
        <w:t>Допускается</w:t>
      </w:r>
      <w:r>
        <w:rPr>
          <w:spacing w:val="30"/>
        </w:rPr>
        <w:t xml:space="preserve"> </w:t>
      </w:r>
      <w:r>
        <w:t>изменять</w:t>
      </w:r>
      <w:r>
        <w:rPr>
          <w:spacing w:val="26"/>
        </w:rPr>
        <w:t xml:space="preserve"> </w:t>
      </w:r>
      <w:r>
        <w:t>размер</w:t>
      </w:r>
      <w:r>
        <w:rPr>
          <w:spacing w:val="19"/>
        </w:rPr>
        <w:t xml:space="preserve"> </w:t>
      </w:r>
      <w:r>
        <w:t>шрифта</w:t>
      </w:r>
      <w:r>
        <w:rPr>
          <w:spacing w:val="25"/>
        </w:rPr>
        <w:t xml:space="preserve"> </w:t>
      </w:r>
      <w:r>
        <w:t>текста</w:t>
      </w:r>
      <w:r>
        <w:rPr>
          <w:spacing w:val="18"/>
        </w:rPr>
        <w:t xml:space="preserve"> </w:t>
      </w:r>
      <w:r>
        <w:t>таблицы</w:t>
      </w:r>
      <w:r>
        <w:rPr>
          <w:spacing w:val="50"/>
        </w:rPr>
        <w:t xml:space="preserve"> </w:t>
      </w:r>
      <w:r>
        <w:t>–</w:t>
      </w:r>
      <w:r>
        <w:rPr>
          <w:spacing w:val="26"/>
        </w:rPr>
        <w:t xml:space="preserve"> </w:t>
      </w:r>
      <w:r>
        <w:rPr>
          <w:spacing w:val="-2"/>
        </w:rPr>
        <w:t>10пт.</w:t>
      </w:r>
    </w:p>
    <w:p w14:paraId="1B7B939C" w14:textId="77777777" w:rsidR="00CE62B3" w:rsidRDefault="008E5282">
      <w:pPr>
        <w:pStyle w:val="a3"/>
        <w:ind w:right="145"/>
        <w:jc w:val="both"/>
      </w:pPr>
      <w:r>
        <w:t>Таблицу с большим количеством строк допускается переносить на другой лист (страницу). При переносе части таблицы на другую страницу справа пишут слово «Продолжение таблицы</w:t>
      </w:r>
      <w:r>
        <w:rPr>
          <w:spacing w:val="40"/>
        </w:rPr>
        <w:t xml:space="preserve"> </w:t>
      </w:r>
      <w:r>
        <w:rPr>
          <w:spacing w:val="-2"/>
        </w:rPr>
        <w:t>1.1».</w:t>
      </w:r>
    </w:p>
    <w:p w14:paraId="6EDA9153" w14:textId="77777777" w:rsidR="00CE62B3" w:rsidRDefault="008E5282">
      <w:pPr>
        <w:pStyle w:val="a3"/>
        <w:spacing w:before="1"/>
        <w:ind w:right="143"/>
        <w:jc w:val="both"/>
      </w:pPr>
      <w:r>
        <w:t>Таблицу с большим количеством граф допускается делить на части и помещать одну часть под</w:t>
      </w:r>
      <w:r>
        <w:rPr>
          <w:spacing w:val="-13"/>
        </w:rPr>
        <w:t xml:space="preserve"> </w:t>
      </w:r>
      <w:r>
        <w:t>другой</w:t>
      </w:r>
      <w:r>
        <w:rPr>
          <w:spacing w:val="-10"/>
        </w:rPr>
        <w:t xml:space="preserve"> </w:t>
      </w:r>
      <w:r>
        <w:t>в</w:t>
      </w:r>
      <w:r>
        <w:rPr>
          <w:spacing w:val="-14"/>
        </w:rPr>
        <w:t xml:space="preserve"> </w:t>
      </w:r>
      <w:r>
        <w:t>пределах</w:t>
      </w:r>
      <w:r>
        <w:rPr>
          <w:spacing w:val="-15"/>
        </w:rPr>
        <w:t xml:space="preserve"> </w:t>
      </w:r>
      <w:r>
        <w:t>одной</w:t>
      </w:r>
      <w:r>
        <w:rPr>
          <w:spacing w:val="-10"/>
        </w:rPr>
        <w:t xml:space="preserve"> </w:t>
      </w:r>
      <w:r>
        <w:t>страницы.</w:t>
      </w:r>
      <w:r>
        <w:rPr>
          <w:spacing w:val="-9"/>
        </w:rPr>
        <w:t xml:space="preserve"> </w:t>
      </w:r>
      <w:r>
        <w:t>Если</w:t>
      </w:r>
      <w:r>
        <w:rPr>
          <w:spacing w:val="-14"/>
        </w:rPr>
        <w:t xml:space="preserve"> </w:t>
      </w:r>
      <w:r>
        <w:t>строки</w:t>
      </w:r>
      <w:r>
        <w:rPr>
          <w:spacing w:val="-10"/>
        </w:rPr>
        <w:t xml:space="preserve"> </w:t>
      </w:r>
      <w:r>
        <w:t>и</w:t>
      </w:r>
      <w:r>
        <w:rPr>
          <w:spacing w:val="-14"/>
        </w:rPr>
        <w:t xml:space="preserve"> </w:t>
      </w:r>
      <w:r>
        <w:t>графы</w:t>
      </w:r>
      <w:r>
        <w:rPr>
          <w:spacing w:val="-9"/>
        </w:rPr>
        <w:t xml:space="preserve"> </w:t>
      </w:r>
      <w:r>
        <w:t>таблицы</w:t>
      </w:r>
      <w:r>
        <w:rPr>
          <w:spacing w:val="-9"/>
        </w:rPr>
        <w:t xml:space="preserve"> </w:t>
      </w:r>
      <w:r>
        <w:t>выходят</w:t>
      </w:r>
      <w:r>
        <w:rPr>
          <w:spacing w:val="-10"/>
        </w:rPr>
        <w:t xml:space="preserve"> </w:t>
      </w:r>
      <w:r>
        <w:t>за</w:t>
      </w:r>
      <w:r>
        <w:rPr>
          <w:spacing w:val="-12"/>
        </w:rPr>
        <w:t xml:space="preserve"> </w:t>
      </w:r>
      <w:r>
        <w:t>формат</w:t>
      </w:r>
      <w:r>
        <w:rPr>
          <w:spacing w:val="-10"/>
        </w:rPr>
        <w:t xml:space="preserve"> </w:t>
      </w:r>
      <w:r>
        <w:t>страницы, то в первом случае в каждой части таблицы повторяется строка с наименованиями столбцов, во втором случае — боковик.</w:t>
      </w:r>
    </w:p>
    <w:p w14:paraId="52060C32" w14:textId="77777777" w:rsidR="00CE62B3" w:rsidRDefault="008E5282">
      <w:pPr>
        <w:pStyle w:val="a3"/>
        <w:spacing w:before="3" w:line="237" w:lineRule="auto"/>
        <w:ind w:right="130"/>
        <w:jc w:val="both"/>
      </w:pPr>
      <w:r>
        <w:t xml:space="preserve">Таблица в конце раздела или темы обязательно должна быть закрыта текстом, хотя 2-3 </w:t>
      </w:r>
      <w:r>
        <w:rPr>
          <w:spacing w:val="-2"/>
        </w:rPr>
        <w:t>предложениями.</w:t>
      </w:r>
    </w:p>
    <w:p w14:paraId="4D0EBB7F" w14:textId="77777777" w:rsidR="00CE62B3" w:rsidRDefault="00CE62B3">
      <w:pPr>
        <w:pStyle w:val="a3"/>
        <w:spacing w:before="6"/>
        <w:ind w:left="0" w:firstLine="0"/>
      </w:pPr>
    </w:p>
    <w:p w14:paraId="493BCF1A" w14:textId="77777777" w:rsidR="00CE62B3" w:rsidRDefault="008E5282">
      <w:pPr>
        <w:pStyle w:val="2"/>
      </w:pPr>
      <w:r>
        <w:rPr>
          <w:spacing w:val="-2"/>
        </w:rPr>
        <w:t>Примечания</w:t>
      </w:r>
    </w:p>
    <w:p w14:paraId="1684FBBA" w14:textId="77777777" w:rsidR="00CE62B3" w:rsidRDefault="008E5282">
      <w:pPr>
        <w:pStyle w:val="a3"/>
        <w:spacing w:line="274" w:lineRule="exact"/>
        <w:ind w:left="851" w:firstLine="0"/>
      </w:pPr>
      <w:r>
        <w:t>Слово</w:t>
      </w:r>
      <w:r>
        <w:rPr>
          <w:spacing w:val="-7"/>
        </w:rPr>
        <w:t xml:space="preserve"> </w:t>
      </w:r>
      <w:r>
        <w:t>«Примечание»</w:t>
      </w:r>
      <w:r>
        <w:rPr>
          <w:spacing w:val="-9"/>
        </w:rPr>
        <w:t xml:space="preserve"> </w:t>
      </w:r>
      <w:r>
        <w:t>следует</w:t>
      </w:r>
      <w:r>
        <w:rPr>
          <w:spacing w:val="-5"/>
        </w:rPr>
        <w:t xml:space="preserve"> </w:t>
      </w:r>
      <w:r>
        <w:t>печатать</w:t>
      </w:r>
      <w:r>
        <w:rPr>
          <w:spacing w:val="-4"/>
        </w:rPr>
        <w:t xml:space="preserve"> </w:t>
      </w:r>
      <w:r>
        <w:t>с</w:t>
      </w:r>
      <w:r>
        <w:rPr>
          <w:spacing w:val="-6"/>
        </w:rPr>
        <w:t xml:space="preserve"> </w:t>
      </w:r>
      <w:r>
        <w:t>прописной</w:t>
      </w:r>
      <w:r>
        <w:rPr>
          <w:spacing w:val="-9"/>
        </w:rPr>
        <w:t xml:space="preserve"> </w:t>
      </w:r>
      <w:r>
        <w:t>буквы</w:t>
      </w:r>
      <w:r>
        <w:rPr>
          <w:spacing w:val="-4"/>
        </w:rPr>
        <w:t xml:space="preserve"> </w:t>
      </w:r>
      <w:r>
        <w:t>с</w:t>
      </w:r>
      <w:r>
        <w:rPr>
          <w:spacing w:val="-6"/>
        </w:rPr>
        <w:t xml:space="preserve"> </w:t>
      </w:r>
      <w:r>
        <w:t>абзаца</w:t>
      </w:r>
      <w:r>
        <w:rPr>
          <w:spacing w:val="-6"/>
        </w:rPr>
        <w:t xml:space="preserve"> </w:t>
      </w:r>
      <w:r>
        <w:t>и</w:t>
      </w:r>
      <w:r>
        <w:rPr>
          <w:spacing w:val="-9"/>
        </w:rPr>
        <w:t xml:space="preserve"> </w:t>
      </w:r>
      <w:r>
        <w:t>не</w:t>
      </w:r>
      <w:r>
        <w:rPr>
          <w:spacing w:val="-5"/>
        </w:rPr>
        <w:t xml:space="preserve"> </w:t>
      </w:r>
      <w:r>
        <w:rPr>
          <w:spacing w:val="-2"/>
        </w:rPr>
        <w:t>подчеркивать.</w:t>
      </w:r>
    </w:p>
    <w:p w14:paraId="06B9DBE6" w14:textId="77777777" w:rsidR="00CE62B3" w:rsidRDefault="008E5282">
      <w:pPr>
        <w:pStyle w:val="a3"/>
        <w:spacing w:line="242" w:lineRule="auto"/>
        <w:ind w:right="135"/>
        <w:jc w:val="both"/>
      </w:pPr>
      <w:r>
        <w:t>Примечания</w:t>
      </w:r>
      <w:r>
        <w:rPr>
          <w:spacing w:val="-3"/>
        </w:rPr>
        <w:t xml:space="preserve"> </w:t>
      </w:r>
      <w:r>
        <w:t>приводят</w:t>
      </w:r>
      <w:r>
        <w:rPr>
          <w:spacing w:val="-2"/>
        </w:rPr>
        <w:t xml:space="preserve"> </w:t>
      </w:r>
      <w:r>
        <w:t>в</w:t>
      </w:r>
      <w:r>
        <w:rPr>
          <w:spacing w:val="-1"/>
        </w:rPr>
        <w:t xml:space="preserve"> </w:t>
      </w:r>
      <w:r>
        <w:t>документах, если необходимы</w:t>
      </w:r>
      <w:r>
        <w:rPr>
          <w:spacing w:val="-1"/>
        </w:rPr>
        <w:t xml:space="preserve"> </w:t>
      </w:r>
      <w:r>
        <w:t>пояснения</w:t>
      </w:r>
      <w:r>
        <w:rPr>
          <w:spacing w:val="-3"/>
        </w:rPr>
        <w:t xml:space="preserve"> </w:t>
      </w:r>
      <w:r>
        <w:t>или справочные данные</w:t>
      </w:r>
      <w:r>
        <w:rPr>
          <w:spacing w:val="-3"/>
        </w:rPr>
        <w:t xml:space="preserve"> </w:t>
      </w:r>
      <w:r>
        <w:t>к содержанию текста, таблиц или графического материала.</w:t>
      </w:r>
    </w:p>
    <w:p w14:paraId="2335CB6A" w14:textId="77777777" w:rsidR="00CE62B3" w:rsidRDefault="008E5282">
      <w:pPr>
        <w:pStyle w:val="a3"/>
        <w:spacing w:line="271" w:lineRule="exact"/>
        <w:ind w:left="851" w:firstLine="0"/>
        <w:jc w:val="both"/>
      </w:pPr>
      <w:r>
        <w:t>Примечания</w:t>
      </w:r>
      <w:r>
        <w:rPr>
          <w:spacing w:val="-2"/>
        </w:rPr>
        <w:t xml:space="preserve"> </w:t>
      </w:r>
      <w:r>
        <w:t>не</w:t>
      </w:r>
      <w:r>
        <w:rPr>
          <w:spacing w:val="-7"/>
        </w:rPr>
        <w:t xml:space="preserve"> </w:t>
      </w:r>
      <w:r>
        <w:t>должны</w:t>
      </w:r>
      <w:r>
        <w:rPr>
          <w:spacing w:val="-5"/>
        </w:rPr>
        <w:t xml:space="preserve"> </w:t>
      </w:r>
      <w:r>
        <w:t xml:space="preserve">содержать </w:t>
      </w:r>
      <w:r>
        <w:rPr>
          <w:spacing w:val="-2"/>
        </w:rPr>
        <w:t>требований.</w:t>
      </w:r>
    </w:p>
    <w:p w14:paraId="61C97893" w14:textId="77777777" w:rsidR="00CE62B3" w:rsidRDefault="008E5282">
      <w:pPr>
        <w:pStyle w:val="a3"/>
        <w:spacing w:before="1"/>
        <w:ind w:right="137"/>
        <w:jc w:val="both"/>
      </w:pPr>
      <w:r>
        <w:t>Примечания следует помещать непосредственно после текстового, графического материала или</w:t>
      </w:r>
      <w:r>
        <w:rPr>
          <w:spacing w:val="71"/>
        </w:rPr>
        <w:t xml:space="preserve"> </w:t>
      </w:r>
      <w:r>
        <w:t>таблицы,</w:t>
      </w:r>
      <w:r>
        <w:rPr>
          <w:spacing w:val="76"/>
        </w:rPr>
        <w:t xml:space="preserve"> </w:t>
      </w:r>
      <w:r>
        <w:t>к</w:t>
      </w:r>
      <w:r>
        <w:rPr>
          <w:spacing w:val="68"/>
        </w:rPr>
        <w:t xml:space="preserve"> </w:t>
      </w:r>
      <w:r>
        <w:t>которым</w:t>
      </w:r>
      <w:r>
        <w:rPr>
          <w:spacing w:val="67"/>
        </w:rPr>
        <w:t xml:space="preserve"> </w:t>
      </w:r>
      <w:r>
        <w:t>относятся</w:t>
      </w:r>
      <w:r>
        <w:rPr>
          <w:spacing w:val="70"/>
        </w:rPr>
        <w:t xml:space="preserve"> </w:t>
      </w:r>
      <w:r>
        <w:t>эти</w:t>
      </w:r>
      <w:r>
        <w:rPr>
          <w:spacing w:val="71"/>
        </w:rPr>
        <w:t xml:space="preserve"> </w:t>
      </w:r>
      <w:r>
        <w:t>примечания.</w:t>
      </w:r>
      <w:r>
        <w:rPr>
          <w:spacing w:val="72"/>
        </w:rPr>
        <w:t xml:space="preserve"> </w:t>
      </w:r>
      <w:r>
        <w:t>Если</w:t>
      </w:r>
      <w:r>
        <w:rPr>
          <w:spacing w:val="71"/>
        </w:rPr>
        <w:t xml:space="preserve"> </w:t>
      </w:r>
      <w:r>
        <w:t>примечание</w:t>
      </w:r>
      <w:r>
        <w:rPr>
          <w:spacing w:val="64"/>
        </w:rPr>
        <w:t xml:space="preserve"> </w:t>
      </w:r>
      <w:r>
        <w:t>одно,</w:t>
      </w:r>
      <w:r>
        <w:rPr>
          <w:spacing w:val="72"/>
        </w:rPr>
        <w:t xml:space="preserve"> </w:t>
      </w:r>
      <w:r>
        <w:t>то</w:t>
      </w:r>
      <w:r>
        <w:rPr>
          <w:spacing w:val="74"/>
        </w:rPr>
        <w:t xml:space="preserve"> </w:t>
      </w:r>
      <w:r>
        <w:t>после</w:t>
      </w:r>
      <w:r>
        <w:rPr>
          <w:spacing w:val="69"/>
        </w:rPr>
        <w:t xml:space="preserve"> </w:t>
      </w:r>
      <w:r>
        <w:t>слова</w:t>
      </w:r>
    </w:p>
    <w:p w14:paraId="09237BCB" w14:textId="77777777" w:rsidR="00CE62B3" w:rsidRDefault="008E5282">
      <w:pPr>
        <w:pStyle w:val="a3"/>
        <w:spacing w:before="3" w:line="237" w:lineRule="auto"/>
        <w:ind w:right="141" w:firstLine="0"/>
        <w:jc w:val="both"/>
      </w:pPr>
      <w:r>
        <w:t>«Примечание» ставится тире и примечание печатается с прописной буквы. Одно примечание не нумеруют. Несколько примечаний нумеруют по порядку арабскими цифрами без проставления точки. Примечание к таблице обычно помещают сразу под таблицей.</w:t>
      </w:r>
    </w:p>
    <w:p w14:paraId="3150CCCD" w14:textId="77777777" w:rsidR="00CE62B3" w:rsidRDefault="00CE62B3">
      <w:pPr>
        <w:pStyle w:val="a3"/>
        <w:spacing w:before="6"/>
        <w:ind w:left="0" w:firstLine="0"/>
      </w:pPr>
    </w:p>
    <w:p w14:paraId="03CD94D7" w14:textId="77777777" w:rsidR="00CE62B3" w:rsidRDefault="008E5282">
      <w:pPr>
        <w:pStyle w:val="2"/>
        <w:jc w:val="both"/>
      </w:pPr>
      <w:r>
        <w:rPr>
          <w:spacing w:val="-8"/>
        </w:rPr>
        <w:t>Формулы</w:t>
      </w:r>
      <w:r>
        <w:rPr>
          <w:spacing w:val="-15"/>
        </w:rPr>
        <w:t xml:space="preserve"> </w:t>
      </w:r>
      <w:r>
        <w:rPr>
          <w:spacing w:val="-8"/>
        </w:rPr>
        <w:t>и</w:t>
      </w:r>
      <w:r>
        <w:rPr>
          <w:spacing w:val="-6"/>
        </w:rPr>
        <w:t xml:space="preserve"> </w:t>
      </w:r>
      <w:r>
        <w:rPr>
          <w:spacing w:val="-8"/>
        </w:rPr>
        <w:t>уравнения</w:t>
      </w:r>
    </w:p>
    <w:p w14:paraId="00D3B0B6" w14:textId="77777777" w:rsidR="00CE62B3" w:rsidRDefault="008E5282">
      <w:pPr>
        <w:pStyle w:val="a3"/>
        <w:ind w:right="134"/>
        <w:jc w:val="both"/>
      </w:pPr>
      <w:r>
        <w:t>Уравнения и формулы следует выделять из текста в отдельную строку. Выше и ниже каждой формулы или уравнения должна быть оставлена одна пустая строка. Если уравнение не умещается в одну строку, то оно должно быть перенесено после знака равенства (=) или после знаков</w:t>
      </w:r>
      <w:r>
        <w:rPr>
          <w:spacing w:val="40"/>
        </w:rPr>
        <w:t xml:space="preserve"> </w:t>
      </w:r>
      <w:r>
        <w:t>плюс</w:t>
      </w:r>
      <w:r>
        <w:rPr>
          <w:spacing w:val="40"/>
        </w:rPr>
        <w:t xml:space="preserve"> </w:t>
      </w:r>
      <w:r>
        <w:t>(+),</w:t>
      </w:r>
      <w:r>
        <w:rPr>
          <w:spacing w:val="40"/>
        </w:rPr>
        <w:t xml:space="preserve"> </w:t>
      </w:r>
      <w:r>
        <w:t>минус</w:t>
      </w:r>
      <w:r>
        <w:rPr>
          <w:spacing w:val="40"/>
        </w:rPr>
        <w:t xml:space="preserve"> </w:t>
      </w:r>
      <w:r>
        <w:t>(-),</w:t>
      </w:r>
      <w:r>
        <w:rPr>
          <w:spacing w:val="40"/>
        </w:rPr>
        <w:t xml:space="preserve"> </w:t>
      </w:r>
      <w:r>
        <w:t>умножения</w:t>
      </w:r>
      <w:r>
        <w:rPr>
          <w:spacing w:val="40"/>
        </w:rPr>
        <w:t xml:space="preserve"> </w:t>
      </w:r>
      <w:r>
        <w:t>(х),</w:t>
      </w:r>
      <w:r>
        <w:rPr>
          <w:spacing w:val="40"/>
        </w:rPr>
        <w:t xml:space="preserve"> </w:t>
      </w:r>
      <w:r>
        <w:t>деления</w:t>
      </w:r>
      <w:r>
        <w:rPr>
          <w:spacing w:val="40"/>
        </w:rPr>
        <w:t xml:space="preserve"> </w:t>
      </w:r>
      <w:r>
        <w:t>(:),</w:t>
      </w:r>
      <w:r>
        <w:rPr>
          <w:spacing w:val="40"/>
        </w:rPr>
        <w:t xml:space="preserve"> </w:t>
      </w:r>
      <w:r>
        <w:t>или</w:t>
      </w:r>
      <w:r>
        <w:rPr>
          <w:spacing w:val="40"/>
        </w:rPr>
        <w:t xml:space="preserve"> </w:t>
      </w:r>
      <w:r>
        <w:t>других</w:t>
      </w:r>
      <w:r>
        <w:rPr>
          <w:spacing w:val="40"/>
        </w:rPr>
        <w:t xml:space="preserve"> </w:t>
      </w:r>
      <w:r>
        <w:t>математических знаков, причем знак в начале следующей строки повторяют. При переносе формулы на знаке, символизирующем операцию умножения, применяют</w:t>
      </w:r>
      <w:r>
        <w:rPr>
          <w:spacing w:val="40"/>
        </w:rPr>
        <w:t xml:space="preserve"> </w:t>
      </w:r>
      <w:r>
        <w:t>знак «X».</w:t>
      </w:r>
    </w:p>
    <w:p w14:paraId="542ED6DC" w14:textId="77777777" w:rsidR="00CE62B3" w:rsidRDefault="00CE62B3">
      <w:pPr>
        <w:pStyle w:val="a3"/>
        <w:jc w:val="both"/>
        <w:sectPr w:rsidR="00CE62B3">
          <w:pgSz w:w="11910" w:h="16840"/>
          <w:pgMar w:top="760" w:right="425" w:bottom="440" w:left="992" w:header="0" w:footer="253" w:gutter="0"/>
          <w:cols w:space="720"/>
        </w:sectPr>
      </w:pPr>
    </w:p>
    <w:p w14:paraId="23F59E3A" w14:textId="77777777" w:rsidR="00CE62B3" w:rsidRDefault="008E5282">
      <w:pPr>
        <w:pStyle w:val="a3"/>
        <w:tabs>
          <w:tab w:val="left" w:pos="2228"/>
          <w:tab w:val="left" w:pos="3436"/>
          <w:tab w:val="left" w:pos="4673"/>
          <w:tab w:val="left" w:pos="5071"/>
          <w:tab w:val="left" w:pos="6323"/>
          <w:tab w:val="left" w:pos="8198"/>
          <w:tab w:val="left" w:pos="9254"/>
        </w:tabs>
        <w:spacing w:before="63" w:line="242" w:lineRule="auto"/>
        <w:ind w:right="143"/>
      </w:pPr>
      <w:r>
        <w:rPr>
          <w:spacing w:val="-2"/>
        </w:rPr>
        <w:lastRenderedPageBreak/>
        <w:t>Пояснение</w:t>
      </w:r>
      <w:r>
        <w:tab/>
      </w:r>
      <w:r>
        <w:rPr>
          <w:spacing w:val="-2"/>
        </w:rPr>
        <w:t>значений</w:t>
      </w:r>
      <w:r>
        <w:tab/>
      </w:r>
      <w:r>
        <w:rPr>
          <w:spacing w:val="-2"/>
        </w:rPr>
        <w:t>символов</w:t>
      </w:r>
      <w:r>
        <w:tab/>
      </w:r>
      <w:r>
        <w:rPr>
          <w:spacing w:val="-10"/>
        </w:rPr>
        <w:t>и</w:t>
      </w:r>
      <w:r>
        <w:tab/>
      </w:r>
      <w:r>
        <w:rPr>
          <w:spacing w:val="-2"/>
        </w:rPr>
        <w:t>числовых</w:t>
      </w:r>
      <w:r>
        <w:tab/>
      </w:r>
      <w:r>
        <w:rPr>
          <w:spacing w:val="-2"/>
        </w:rPr>
        <w:t>коэффициентов</w:t>
      </w:r>
      <w:r>
        <w:tab/>
      </w:r>
      <w:r>
        <w:rPr>
          <w:spacing w:val="-2"/>
        </w:rPr>
        <w:t>следует</w:t>
      </w:r>
      <w:r>
        <w:tab/>
      </w:r>
      <w:r>
        <w:rPr>
          <w:spacing w:val="-2"/>
        </w:rPr>
        <w:t xml:space="preserve">приводить </w:t>
      </w:r>
      <w:r>
        <w:t>непосредственно</w:t>
      </w:r>
      <w:r>
        <w:rPr>
          <w:spacing w:val="29"/>
        </w:rPr>
        <w:t xml:space="preserve"> </w:t>
      </w:r>
      <w:r>
        <w:t>под формулой</w:t>
      </w:r>
      <w:r>
        <w:rPr>
          <w:spacing w:val="34"/>
        </w:rPr>
        <w:t xml:space="preserve"> </w:t>
      </w:r>
      <w:r>
        <w:t>в той же последовательности,</w:t>
      </w:r>
      <w:r>
        <w:rPr>
          <w:spacing w:val="32"/>
        </w:rPr>
        <w:t xml:space="preserve"> </w:t>
      </w:r>
      <w:r>
        <w:t>в которой</w:t>
      </w:r>
      <w:r>
        <w:rPr>
          <w:spacing w:val="33"/>
        </w:rPr>
        <w:t xml:space="preserve"> </w:t>
      </w:r>
      <w:r>
        <w:t>они даны</w:t>
      </w:r>
      <w:r>
        <w:rPr>
          <w:spacing w:val="34"/>
        </w:rPr>
        <w:t xml:space="preserve"> </w:t>
      </w:r>
      <w:r>
        <w:t>в</w:t>
      </w:r>
      <w:r>
        <w:rPr>
          <w:spacing w:val="40"/>
        </w:rPr>
        <w:t xml:space="preserve"> </w:t>
      </w:r>
      <w:r>
        <w:t>формуле.</w:t>
      </w:r>
    </w:p>
    <w:p w14:paraId="20C3D005" w14:textId="77777777" w:rsidR="00CE62B3" w:rsidRDefault="008E5282">
      <w:pPr>
        <w:pStyle w:val="a3"/>
        <w:spacing w:line="242" w:lineRule="auto"/>
      </w:pPr>
      <w:r>
        <w:t>Формулы нумеруются</w:t>
      </w:r>
      <w:r>
        <w:rPr>
          <w:spacing w:val="-1"/>
        </w:rPr>
        <w:t xml:space="preserve"> </w:t>
      </w:r>
      <w:r>
        <w:t>в пределах</w:t>
      </w:r>
      <w:r>
        <w:rPr>
          <w:spacing w:val="-5"/>
        </w:rPr>
        <w:t xml:space="preserve"> </w:t>
      </w:r>
      <w:r>
        <w:t>раздела. В</w:t>
      </w:r>
      <w:r>
        <w:rPr>
          <w:spacing w:val="-2"/>
        </w:rPr>
        <w:t xml:space="preserve"> </w:t>
      </w:r>
      <w:r>
        <w:t>этом</w:t>
      </w:r>
      <w:r>
        <w:rPr>
          <w:spacing w:val="-3"/>
        </w:rPr>
        <w:t xml:space="preserve"> </w:t>
      </w:r>
      <w:r>
        <w:t>случае номер</w:t>
      </w:r>
      <w:r>
        <w:rPr>
          <w:spacing w:val="-5"/>
        </w:rPr>
        <w:t xml:space="preserve"> </w:t>
      </w:r>
      <w:r>
        <w:t>формулы состоит</w:t>
      </w:r>
      <w:r>
        <w:rPr>
          <w:spacing w:val="-6"/>
        </w:rPr>
        <w:t xml:space="preserve"> </w:t>
      </w:r>
      <w:r>
        <w:t>из номера раздела</w:t>
      </w:r>
      <w:r>
        <w:rPr>
          <w:spacing w:val="40"/>
        </w:rPr>
        <w:t xml:space="preserve"> </w:t>
      </w:r>
      <w:r>
        <w:t>и порядкового</w:t>
      </w:r>
      <w:r>
        <w:rPr>
          <w:spacing w:val="40"/>
        </w:rPr>
        <w:t xml:space="preserve"> </w:t>
      </w:r>
      <w:r>
        <w:t>номера</w:t>
      </w:r>
      <w:r>
        <w:rPr>
          <w:spacing w:val="40"/>
        </w:rPr>
        <w:t xml:space="preserve"> </w:t>
      </w:r>
      <w:r>
        <w:t>формулы,</w:t>
      </w:r>
      <w:r>
        <w:rPr>
          <w:spacing w:val="40"/>
        </w:rPr>
        <w:t xml:space="preserve"> </w:t>
      </w:r>
      <w:r>
        <w:t>разделенных</w:t>
      </w:r>
      <w:r>
        <w:rPr>
          <w:spacing w:val="40"/>
        </w:rPr>
        <w:t xml:space="preserve"> </w:t>
      </w:r>
      <w:r>
        <w:t>точкой,</w:t>
      </w:r>
      <w:r>
        <w:rPr>
          <w:spacing w:val="40"/>
        </w:rPr>
        <w:t xml:space="preserve"> </w:t>
      </w:r>
      <w:r>
        <w:t>например</w:t>
      </w:r>
      <w:r>
        <w:rPr>
          <w:spacing w:val="80"/>
        </w:rPr>
        <w:t xml:space="preserve"> </w:t>
      </w:r>
      <w:r>
        <w:t>(3.1).</w:t>
      </w:r>
    </w:p>
    <w:p w14:paraId="13100518" w14:textId="77777777" w:rsidR="00CE62B3" w:rsidRDefault="008E5282">
      <w:pPr>
        <w:pStyle w:val="2"/>
      </w:pPr>
      <w:r>
        <w:rPr>
          <w:spacing w:val="-2"/>
        </w:rPr>
        <w:t>Пример:</w:t>
      </w:r>
    </w:p>
    <w:p w14:paraId="68A022D0" w14:textId="77777777" w:rsidR="00CE62B3" w:rsidRDefault="00CE62B3">
      <w:pPr>
        <w:pStyle w:val="2"/>
        <w:sectPr w:rsidR="00CE62B3">
          <w:pgSz w:w="11910" w:h="16840"/>
          <w:pgMar w:top="760" w:right="425" w:bottom="440" w:left="992" w:header="0" w:footer="253" w:gutter="0"/>
          <w:cols w:space="720"/>
        </w:sectPr>
      </w:pPr>
    </w:p>
    <w:p w14:paraId="62646F22" w14:textId="77777777" w:rsidR="00CE62B3" w:rsidRDefault="00CE62B3">
      <w:pPr>
        <w:pStyle w:val="a3"/>
        <w:ind w:left="0" w:firstLine="0"/>
        <w:rPr>
          <w:b/>
        </w:rPr>
      </w:pPr>
    </w:p>
    <w:p w14:paraId="420868EE" w14:textId="77777777" w:rsidR="00CE62B3" w:rsidRDefault="00CE62B3">
      <w:pPr>
        <w:pStyle w:val="a3"/>
        <w:spacing w:before="5"/>
        <w:ind w:left="0" w:firstLine="0"/>
        <w:rPr>
          <w:b/>
        </w:rPr>
      </w:pPr>
    </w:p>
    <w:p w14:paraId="57AE5CC8" w14:textId="77777777" w:rsidR="00CE62B3" w:rsidRDefault="008E5282">
      <w:pPr>
        <w:pStyle w:val="a3"/>
        <w:spacing w:line="237" w:lineRule="auto"/>
        <w:ind w:left="1241" w:right="38" w:hanging="390"/>
      </w:pPr>
      <w:r>
        <w:t>где</w:t>
      </w:r>
      <w:r>
        <w:rPr>
          <w:spacing w:val="-15"/>
        </w:rPr>
        <w:t xml:space="preserve"> </w:t>
      </w:r>
      <w:r>
        <w:t>m</w:t>
      </w:r>
      <w:r>
        <w:rPr>
          <w:spacing w:val="-16"/>
        </w:rPr>
        <w:t xml:space="preserve"> </w:t>
      </w:r>
      <w:r>
        <w:t>—</w:t>
      </w:r>
      <w:r>
        <w:rPr>
          <w:spacing w:val="-15"/>
        </w:rPr>
        <w:t xml:space="preserve"> </w:t>
      </w:r>
      <w:r>
        <w:t>масса</w:t>
      </w:r>
      <w:r>
        <w:rPr>
          <w:spacing w:val="-15"/>
        </w:rPr>
        <w:t xml:space="preserve"> </w:t>
      </w:r>
      <w:r>
        <w:t>образца,</w:t>
      </w:r>
      <w:r>
        <w:rPr>
          <w:spacing w:val="-15"/>
        </w:rPr>
        <w:t xml:space="preserve"> </w:t>
      </w:r>
      <w:r>
        <w:t xml:space="preserve">кг; </w:t>
      </w:r>
      <w:r>
        <w:rPr>
          <w:spacing w:val="-4"/>
        </w:rPr>
        <w:t>V</w:t>
      </w:r>
      <w:r>
        <w:rPr>
          <w:spacing w:val="-11"/>
        </w:rPr>
        <w:t xml:space="preserve"> </w:t>
      </w:r>
      <w:r>
        <w:rPr>
          <w:spacing w:val="-4"/>
        </w:rPr>
        <w:t>—</w:t>
      </w:r>
      <w:r>
        <w:rPr>
          <w:spacing w:val="-17"/>
        </w:rPr>
        <w:t xml:space="preserve"> </w:t>
      </w:r>
      <w:r>
        <w:rPr>
          <w:spacing w:val="-4"/>
        </w:rPr>
        <w:t>объем</w:t>
      </w:r>
      <w:r>
        <w:rPr>
          <w:spacing w:val="-16"/>
        </w:rPr>
        <w:t xml:space="preserve"> </w:t>
      </w:r>
      <w:r>
        <w:rPr>
          <w:spacing w:val="-4"/>
        </w:rPr>
        <w:t>образца,</w:t>
      </w:r>
      <w:r>
        <w:rPr>
          <w:spacing w:val="-11"/>
        </w:rPr>
        <w:t xml:space="preserve"> </w:t>
      </w:r>
      <w:r>
        <w:rPr>
          <w:spacing w:val="-4"/>
        </w:rPr>
        <w:t>м</w:t>
      </w:r>
      <w:r>
        <w:rPr>
          <w:spacing w:val="-4"/>
          <w:vertAlign w:val="superscript"/>
        </w:rPr>
        <w:t>3</w:t>
      </w:r>
      <w:r>
        <w:rPr>
          <w:spacing w:val="-4"/>
        </w:rPr>
        <w:t>.</w:t>
      </w:r>
    </w:p>
    <w:p w14:paraId="572A5B31" w14:textId="77777777" w:rsidR="00CE62B3" w:rsidRDefault="008E5282">
      <w:pPr>
        <w:pStyle w:val="a3"/>
        <w:tabs>
          <w:tab w:val="left" w:pos="6218"/>
        </w:tabs>
        <w:spacing w:line="275" w:lineRule="exact"/>
        <w:ind w:left="851" w:firstLine="0"/>
      </w:pPr>
      <w:r>
        <w:br w:type="column"/>
      </w:r>
      <w:r>
        <w:rPr>
          <w:rFonts w:ascii="Cambria Math" w:eastAsia="Cambria Math" w:hAnsi="Cambria Math"/>
        </w:rPr>
        <w:t>А</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1"/>
        </w:rPr>
        <w:t xml:space="preserve"> </w:t>
      </w:r>
      <w:r>
        <w:rPr>
          <w:rFonts w:ascii="Cambria Math" w:eastAsia="Cambria Math" w:hAnsi="Cambria Math"/>
        </w:rPr>
        <w:t>а:</w:t>
      </w:r>
      <w:r>
        <w:rPr>
          <w:rFonts w:ascii="Cambria Math" w:eastAsia="Cambria Math" w:hAnsi="Cambria Math"/>
          <w:spacing w:val="-11"/>
        </w:rPr>
        <w:t xml:space="preserve"> </w:t>
      </w:r>
      <w:r>
        <w:rPr>
          <w:rFonts w:ascii="Cambria Math" w:eastAsia="Cambria Math" w:hAnsi="Cambria Math"/>
          <w:spacing w:val="-5"/>
        </w:rPr>
        <w:t>𝑏</w:t>
      </w:r>
      <w:r>
        <w:rPr>
          <w:spacing w:val="-5"/>
        </w:rPr>
        <w:t>,</w:t>
      </w:r>
      <w:r>
        <w:tab/>
      </w:r>
      <w:r>
        <w:rPr>
          <w:spacing w:val="-2"/>
        </w:rPr>
        <w:t>(3.1)</w:t>
      </w:r>
    </w:p>
    <w:p w14:paraId="0EF94E48" w14:textId="77777777" w:rsidR="00CE62B3" w:rsidRDefault="008E5282">
      <w:pPr>
        <w:pStyle w:val="a3"/>
        <w:tabs>
          <w:tab w:val="left" w:pos="6258"/>
        </w:tabs>
        <w:spacing w:before="2"/>
        <w:ind w:left="957" w:firstLine="0"/>
      </w:pPr>
      <w:r>
        <w:rPr>
          <w:spacing w:val="-2"/>
        </w:rPr>
        <w:t>p=</w:t>
      </w:r>
      <w:r>
        <w:rPr>
          <w:rFonts w:ascii="Cambria Math" w:eastAsia="Cambria Math"/>
          <w:spacing w:val="-2"/>
        </w:rPr>
        <w:t>𝑚/𝑉</w:t>
      </w:r>
      <w:r>
        <w:rPr>
          <w:rFonts w:ascii="Cambria Math" w:eastAsia="Cambria Math"/>
        </w:rPr>
        <w:tab/>
      </w:r>
      <w:r>
        <w:rPr>
          <w:spacing w:val="-2"/>
        </w:rPr>
        <w:t>(3.2)</w:t>
      </w:r>
    </w:p>
    <w:p w14:paraId="0D3CCDB7" w14:textId="77777777" w:rsidR="00CE62B3" w:rsidRDefault="00CE62B3">
      <w:pPr>
        <w:pStyle w:val="a3"/>
        <w:sectPr w:rsidR="00CE62B3">
          <w:type w:val="continuous"/>
          <w:pgSz w:w="11910" w:h="16840"/>
          <w:pgMar w:top="320" w:right="425" w:bottom="0" w:left="992" w:header="0" w:footer="253" w:gutter="0"/>
          <w:cols w:num="2" w:space="720" w:equalWidth="0">
            <w:col w:w="3603" w:space="56"/>
            <w:col w:w="6834"/>
          </w:cols>
        </w:sectPr>
      </w:pPr>
    </w:p>
    <w:p w14:paraId="70ACA9BD" w14:textId="77777777" w:rsidR="00CE62B3" w:rsidRDefault="008E5282">
      <w:pPr>
        <w:pStyle w:val="a3"/>
        <w:spacing w:before="5" w:line="237" w:lineRule="auto"/>
        <w:ind w:left="851" w:firstLine="0"/>
      </w:pPr>
      <w:r>
        <w:t>Ссылки</w:t>
      </w:r>
      <w:r>
        <w:rPr>
          <w:spacing w:val="-1"/>
        </w:rPr>
        <w:t xml:space="preserve"> </w:t>
      </w:r>
      <w:r>
        <w:t>в</w:t>
      </w:r>
      <w:r>
        <w:rPr>
          <w:spacing w:val="-1"/>
        </w:rPr>
        <w:t xml:space="preserve"> </w:t>
      </w:r>
      <w:r>
        <w:t>тексте</w:t>
      </w:r>
      <w:r>
        <w:rPr>
          <w:spacing w:val="-3"/>
        </w:rPr>
        <w:t xml:space="preserve"> </w:t>
      </w:r>
      <w:r>
        <w:t>на</w:t>
      </w:r>
      <w:r>
        <w:rPr>
          <w:spacing w:val="-7"/>
        </w:rPr>
        <w:t xml:space="preserve"> </w:t>
      </w:r>
      <w:r>
        <w:t>порядковые</w:t>
      </w:r>
      <w:r>
        <w:rPr>
          <w:spacing w:val="-7"/>
        </w:rPr>
        <w:t xml:space="preserve"> </w:t>
      </w:r>
      <w:r>
        <w:t>номера</w:t>
      </w:r>
      <w:r>
        <w:rPr>
          <w:spacing w:val="-3"/>
        </w:rPr>
        <w:t xml:space="preserve"> </w:t>
      </w:r>
      <w:r>
        <w:t>формул дают</w:t>
      </w:r>
      <w:r>
        <w:rPr>
          <w:spacing w:val="-2"/>
        </w:rPr>
        <w:t xml:space="preserve"> </w:t>
      </w:r>
      <w:r>
        <w:t>в</w:t>
      </w:r>
      <w:r>
        <w:rPr>
          <w:spacing w:val="-1"/>
        </w:rPr>
        <w:t xml:space="preserve"> </w:t>
      </w:r>
      <w:r>
        <w:t>скобках. Пример</w:t>
      </w:r>
      <w:r>
        <w:rPr>
          <w:spacing w:val="40"/>
        </w:rPr>
        <w:t xml:space="preserve"> </w:t>
      </w:r>
      <w:r>
        <w:t>... в</w:t>
      </w:r>
      <w:r>
        <w:rPr>
          <w:spacing w:val="-5"/>
        </w:rPr>
        <w:t xml:space="preserve"> </w:t>
      </w:r>
      <w:r>
        <w:t>формуле</w:t>
      </w:r>
      <w:r>
        <w:rPr>
          <w:spacing w:val="40"/>
        </w:rPr>
        <w:t xml:space="preserve"> </w:t>
      </w:r>
      <w:r>
        <w:t>(1.1). Порядок</w:t>
      </w:r>
      <w:r>
        <w:rPr>
          <w:spacing w:val="40"/>
        </w:rPr>
        <w:t xml:space="preserve"> </w:t>
      </w:r>
      <w:r>
        <w:t>изложения</w:t>
      </w:r>
      <w:r>
        <w:rPr>
          <w:spacing w:val="40"/>
        </w:rPr>
        <w:t xml:space="preserve"> </w:t>
      </w:r>
      <w:r>
        <w:t>математических</w:t>
      </w:r>
      <w:r>
        <w:rPr>
          <w:spacing w:val="40"/>
        </w:rPr>
        <w:t xml:space="preserve"> </w:t>
      </w:r>
      <w:r>
        <w:t>уравнений такой же,</w:t>
      </w:r>
      <w:r>
        <w:rPr>
          <w:spacing w:val="40"/>
        </w:rPr>
        <w:t xml:space="preserve"> </w:t>
      </w:r>
      <w:r>
        <w:t>как</w:t>
      </w:r>
      <w:r>
        <w:rPr>
          <w:spacing w:val="40"/>
        </w:rPr>
        <w:t xml:space="preserve"> </w:t>
      </w:r>
      <w:r>
        <w:t>и</w:t>
      </w:r>
      <w:r>
        <w:rPr>
          <w:spacing w:val="40"/>
        </w:rPr>
        <w:t xml:space="preserve"> </w:t>
      </w:r>
      <w:r>
        <w:t>формул.</w:t>
      </w:r>
    </w:p>
    <w:p w14:paraId="2AF8A3B5" w14:textId="77777777" w:rsidR="00CE62B3" w:rsidRDefault="00CE62B3">
      <w:pPr>
        <w:pStyle w:val="a3"/>
        <w:spacing w:before="6"/>
        <w:ind w:left="0" w:firstLine="0"/>
      </w:pPr>
    </w:p>
    <w:p w14:paraId="1FAD2DE6" w14:textId="77777777" w:rsidR="00CE62B3" w:rsidRDefault="008E5282">
      <w:pPr>
        <w:pStyle w:val="2"/>
        <w:spacing w:before="1"/>
      </w:pPr>
      <w:r>
        <w:rPr>
          <w:spacing w:val="-2"/>
        </w:rPr>
        <w:t>Ссылки</w:t>
      </w:r>
    </w:p>
    <w:p w14:paraId="51C68D8C" w14:textId="77777777" w:rsidR="00CE62B3" w:rsidRDefault="008E5282">
      <w:pPr>
        <w:pStyle w:val="a3"/>
        <w:ind w:right="136"/>
        <w:jc w:val="both"/>
      </w:pPr>
      <w:r>
        <w:t>В тексте допускаются ссылки на сторонний документ, стандарты, технические условия и другие документы при условии, что они полностью и однозначно определяют соответствующие требования и не вызывают затруднений в пользовании</w:t>
      </w:r>
      <w:r>
        <w:rPr>
          <w:spacing w:val="40"/>
        </w:rPr>
        <w:t xml:space="preserve"> </w:t>
      </w:r>
      <w:r>
        <w:t>документом.</w:t>
      </w:r>
    </w:p>
    <w:p w14:paraId="49310827" w14:textId="77777777" w:rsidR="00CE62B3" w:rsidRDefault="008E5282">
      <w:pPr>
        <w:pStyle w:val="a3"/>
        <w:ind w:right="141"/>
        <w:jc w:val="both"/>
      </w:pPr>
      <w:r>
        <w:t>Ссылаться следует на документ в целом или его разделы и приложения. Ссылки на подразделы, пункты, таблицы и иллюстрации не допускаются, за исключением подразделов, пунктов, таблиц и иллюстраций данного документа.</w:t>
      </w:r>
    </w:p>
    <w:p w14:paraId="7912A744" w14:textId="77777777" w:rsidR="00CE62B3" w:rsidRDefault="008E5282">
      <w:pPr>
        <w:pStyle w:val="a3"/>
        <w:ind w:left="851" w:firstLine="0"/>
        <w:jc w:val="both"/>
      </w:pPr>
      <w:r>
        <w:t>Ссылки</w:t>
      </w:r>
      <w:r>
        <w:rPr>
          <w:spacing w:val="10"/>
        </w:rPr>
        <w:t xml:space="preserve"> </w:t>
      </w:r>
      <w:r>
        <w:t>на</w:t>
      </w:r>
      <w:r>
        <w:rPr>
          <w:spacing w:val="9"/>
        </w:rPr>
        <w:t xml:space="preserve"> </w:t>
      </w:r>
      <w:r>
        <w:t>использованные</w:t>
      </w:r>
      <w:r>
        <w:rPr>
          <w:spacing w:val="9"/>
        </w:rPr>
        <w:t xml:space="preserve"> </w:t>
      </w:r>
      <w:r>
        <w:t>источники</w:t>
      </w:r>
      <w:r>
        <w:rPr>
          <w:spacing w:val="15"/>
        </w:rPr>
        <w:t xml:space="preserve"> </w:t>
      </w:r>
      <w:r>
        <w:t>следует</w:t>
      </w:r>
      <w:r>
        <w:rPr>
          <w:spacing w:val="16"/>
        </w:rPr>
        <w:t xml:space="preserve"> </w:t>
      </w:r>
      <w:r>
        <w:t>приводить</w:t>
      </w:r>
      <w:r>
        <w:rPr>
          <w:spacing w:val="22"/>
        </w:rPr>
        <w:t xml:space="preserve"> </w:t>
      </w:r>
      <w:r>
        <w:t>в</w:t>
      </w:r>
      <w:r>
        <w:rPr>
          <w:spacing w:val="12"/>
        </w:rPr>
        <w:t xml:space="preserve"> </w:t>
      </w:r>
      <w:r>
        <w:t>квадратных</w:t>
      </w:r>
      <w:r>
        <w:rPr>
          <w:spacing w:val="33"/>
        </w:rPr>
        <w:t xml:space="preserve"> </w:t>
      </w:r>
      <w:r>
        <w:rPr>
          <w:spacing w:val="-2"/>
        </w:rPr>
        <w:t>скобках.</w:t>
      </w:r>
    </w:p>
    <w:p w14:paraId="5BA7D982" w14:textId="77777777" w:rsidR="00CE62B3" w:rsidRDefault="00CE62B3">
      <w:pPr>
        <w:pStyle w:val="a3"/>
        <w:spacing w:before="4"/>
        <w:ind w:left="0" w:firstLine="0"/>
      </w:pPr>
    </w:p>
    <w:p w14:paraId="5150292A" w14:textId="77777777" w:rsidR="00CE62B3" w:rsidRDefault="008E5282">
      <w:pPr>
        <w:pStyle w:val="2"/>
        <w:spacing w:line="272" w:lineRule="exact"/>
        <w:jc w:val="both"/>
      </w:pPr>
      <w:r>
        <w:t>Список</w:t>
      </w:r>
      <w:r>
        <w:rPr>
          <w:spacing w:val="-3"/>
        </w:rPr>
        <w:t xml:space="preserve"> </w:t>
      </w:r>
      <w:r>
        <w:t>использованных</w:t>
      </w:r>
      <w:r>
        <w:rPr>
          <w:spacing w:val="41"/>
        </w:rPr>
        <w:t xml:space="preserve"> </w:t>
      </w:r>
      <w:r>
        <w:rPr>
          <w:spacing w:val="-2"/>
        </w:rPr>
        <w:t>источников</w:t>
      </w:r>
    </w:p>
    <w:p w14:paraId="0B482167" w14:textId="77777777" w:rsidR="00CE62B3" w:rsidRDefault="008E5282">
      <w:pPr>
        <w:pStyle w:val="a3"/>
        <w:ind w:right="136"/>
        <w:jc w:val="both"/>
      </w:pPr>
      <w:r>
        <w:t>Библиография является одним из существенных частей и показывает самостоятельную творческую</w:t>
      </w:r>
      <w:r>
        <w:rPr>
          <w:spacing w:val="-7"/>
        </w:rPr>
        <w:t xml:space="preserve"> </w:t>
      </w:r>
      <w:r>
        <w:t>работу</w:t>
      </w:r>
      <w:r>
        <w:rPr>
          <w:spacing w:val="-14"/>
        </w:rPr>
        <w:t xml:space="preserve"> </w:t>
      </w:r>
      <w:r>
        <w:t>автора.</w:t>
      </w:r>
      <w:r>
        <w:rPr>
          <w:spacing w:val="40"/>
        </w:rPr>
        <w:t xml:space="preserve"> </w:t>
      </w:r>
      <w:r>
        <w:t>Оформляется</w:t>
      </w:r>
      <w:r>
        <w:rPr>
          <w:spacing w:val="-5"/>
        </w:rPr>
        <w:t xml:space="preserve"> </w:t>
      </w:r>
      <w:r>
        <w:t>список</w:t>
      </w:r>
      <w:r>
        <w:rPr>
          <w:spacing w:val="-6"/>
        </w:rPr>
        <w:t xml:space="preserve"> </w:t>
      </w:r>
      <w:r>
        <w:t>использованных</w:t>
      </w:r>
      <w:r>
        <w:rPr>
          <w:spacing w:val="-10"/>
        </w:rPr>
        <w:t xml:space="preserve"> </w:t>
      </w:r>
      <w:r>
        <w:t>источников</w:t>
      </w:r>
      <w:r>
        <w:rPr>
          <w:spacing w:val="-1"/>
        </w:rPr>
        <w:t xml:space="preserve"> </w:t>
      </w:r>
      <w:r>
        <w:t>со</w:t>
      </w:r>
      <w:r>
        <w:rPr>
          <w:spacing w:val="-5"/>
        </w:rPr>
        <w:t xml:space="preserve"> </w:t>
      </w:r>
      <w:r>
        <w:t>всеми</w:t>
      </w:r>
      <w:r>
        <w:rPr>
          <w:spacing w:val="-4"/>
        </w:rPr>
        <w:t xml:space="preserve"> </w:t>
      </w:r>
      <w:r>
        <w:t>выходными данными.</w:t>
      </w:r>
      <w:r>
        <w:rPr>
          <w:spacing w:val="-15"/>
        </w:rPr>
        <w:t xml:space="preserve"> </w:t>
      </w:r>
      <w:r>
        <w:t>Он</w:t>
      </w:r>
      <w:r>
        <w:rPr>
          <w:spacing w:val="-15"/>
        </w:rPr>
        <w:t xml:space="preserve"> </w:t>
      </w:r>
      <w:r>
        <w:t>оформляется</w:t>
      </w:r>
      <w:r>
        <w:rPr>
          <w:spacing w:val="-15"/>
        </w:rPr>
        <w:t xml:space="preserve"> </w:t>
      </w:r>
      <w:r>
        <w:t>в</w:t>
      </w:r>
      <w:r>
        <w:rPr>
          <w:spacing w:val="-15"/>
        </w:rPr>
        <w:t xml:space="preserve"> </w:t>
      </w:r>
      <w:r>
        <w:t>алфавитном</w:t>
      </w:r>
      <w:r>
        <w:rPr>
          <w:spacing w:val="-15"/>
        </w:rPr>
        <w:t xml:space="preserve"> </w:t>
      </w:r>
      <w:r>
        <w:t>порядке</w:t>
      </w:r>
      <w:r>
        <w:rPr>
          <w:spacing w:val="-15"/>
        </w:rPr>
        <w:t xml:space="preserve"> </w:t>
      </w:r>
      <w:r>
        <w:t>по</w:t>
      </w:r>
      <w:r>
        <w:rPr>
          <w:spacing w:val="-15"/>
        </w:rPr>
        <w:t xml:space="preserve"> </w:t>
      </w:r>
      <w:r>
        <w:t>фамилии</w:t>
      </w:r>
      <w:r>
        <w:rPr>
          <w:spacing w:val="-15"/>
        </w:rPr>
        <w:t xml:space="preserve"> </w:t>
      </w:r>
      <w:r>
        <w:t>авторов</w:t>
      </w:r>
      <w:r>
        <w:rPr>
          <w:spacing w:val="-11"/>
        </w:rPr>
        <w:t xml:space="preserve"> </w:t>
      </w:r>
      <w:r>
        <w:t>и</w:t>
      </w:r>
      <w:r>
        <w:rPr>
          <w:spacing w:val="-15"/>
        </w:rPr>
        <w:t xml:space="preserve"> </w:t>
      </w:r>
      <w:r>
        <w:t>имеет</w:t>
      </w:r>
      <w:r>
        <w:rPr>
          <w:spacing w:val="-15"/>
        </w:rPr>
        <w:t xml:space="preserve"> </w:t>
      </w:r>
      <w:r>
        <w:t>сквозную</w:t>
      </w:r>
      <w:r>
        <w:rPr>
          <w:spacing w:val="-13"/>
        </w:rPr>
        <w:t xml:space="preserve"> </w:t>
      </w:r>
      <w:r>
        <w:t>нумерацию арабскими цифрами. На первое место выносят законодательные материалы. Если в список входит литература на разных языках, то книги и статьи располагаются последовательно: на казахском языке, русском и т.д. Названия книг, статьей, авторов пишутся на языке оригинала. В последнюю очередь приводятся Интернет-ресурсы с указанием расположения электронного ресурса.</w:t>
      </w:r>
    </w:p>
    <w:p w14:paraId="69362A88" w14:textId="77777777" w:rsidR="00CE62B3" w:rsidRDefault="008E5282">
      <w:pPr>
        <w:pStyle w:val="2"/>
        <w:spacing w:before="4" w:line="274" w:lineRule="exact"/>
      </w:pPr>
      <w:r>
        <w:rPr>
          <w:spacing w:val="-2"/>
        </w:rPr>
        <w:t>Пример:</w:t>
      </w:r>
    </w:p>
    <w:p w14:paraId="5E0A937F" w14:textId="77777777" w:rsidR="00CE62B3" w:rsidRDefault="008E5282">
      <w:pPr>
        <w:pStyle w:val="a4"/>
        <w:numPr>
          <w:ilvl w:val="0"/>
          <w:numId w:val="6"/>
        </w:numPr>
        <w:tabs>
          <w:tab w:val="left" w:pos="1572"/>
        </w:tabs>
        <w:spacing w:line="240" w:lineRule="auto"/>
        <w:ind w:right="129"/>
        <w:jc w:val="both"/>
        <w:rPr>
          <w:sz w:val="24"/>
        </w:rPr>
      </w:pPr>
      <w:r>
        <w:rPr>
          <w:sz w:val="24"/>
        </w:rPr>
        <w:t xml:space="preserve">Об информатизации. Закон Республики Казахстан от 24 ноября 2015 года № 418-V ЗРК. </w:t>
      </w:r>
      <w:proofErr w:type="spellStart"/>
      <w:r>
        <w:rPr>
          <w:sz w:val="24"/>
        </w:rPr>
        <w:t>Әділет</w:t>
      </w:r>
      <w:proofErr w:type="spellEnd"/>
      <w:r>
        <w:rPr>
          <w:sz w:val="24"/>
        </w:rPr>
        <w:t>: Информационно-правовая система нормативных правовых актов Республики Казахстан;</w:t>
      </w:r>
    </w:p>
    <w:p w14:paraId="56C96526" w14:textId="77777777" w:rsidR="00CE62B3" w:rsidRDefault="008E5282">
      <w:pPr>
        <w:pStyle w:val="a4"/>
        <w:numPr>
          <w:ilvl w:val="0"/>
          <w:numId w:val="6"/>
        </w:numPr>
        <w:tabs>
          <w:tab w:val="left" w:pos="1572"/>
        </w:tabs>
        <w:rPr>
          <w:sz w:val="24"/>
        </w:rPr>
      </w:pPr>
      <w:r>
        <w:rPr>
          <w:sz w:val="24"/>
        </w:rPr>
        <w:t>Фамилия</w:t>
      </w:r>
      <w:r>
        <w:rPr>
          <w:spacing w:val="-9"/>
          <w:sz w:val="24"/>
        </w:rPr>
        <w:t xml:space="preserve"> </w:t>
      </w:r>
      <w:r>
        <w:rPr>
          <w:sz w:val="24"/>
        </w:rPr>
        <w:t>И.О. Название</w:t>
      </w:r>
      <w:r>
        <w:rPr>
          <w:spacing w:val="-3"/>
          <w:sz w:val="24"/>
        </w:rPr>
        <w:t xml:space="preserve"> </w:t>
      </w:r>
      <w:r>
        <w:rPr>
          <w:sz w:val="24"/>
        </w:rPr>
        <w:t>книги. –</w:t>
      </w:r>
      <w:r>
        <w:rPr>
          <w:spacing w:val="-2"/>
          <w:sz w:val="24"/>
        </w:rPr>
        <w:t xml:space="preserve"> </w:t>
      </w:r>
      <w:r>
        <w:rPr>
          <w:sz w:val="24"/>
        </w:rPr>
        <w:t>Издательство,</w:t>
      </w:r>
      <w:r>
        <w:rPr>
          <w:spacing w:val="-5"/>
          <w:sz w:val="24"/>
        </w:rPr>
        <w:t xml:space="preserve"> </w:t>
      </w:r>
      <w:r>
        <w:rPr>
          <w:sz w:val="24"/>
        </w:rPr>
        <w:t>2015.</w:t>
      </w:r>
      <w:r>
        <w:rPr>
          <w:spacing w:val="-4"/>
          <w:sz w:val="24"/>
        </w:rPr>
        <w:t xml:space="preserve"> </w:t>
      </w:r>
      <w:r>
        <w:rPr>
          <w:spacing w:val="-2"/>
          <w:sz w:val="24"/>
        </w:rPr>
        <w:t>225с.;</w:t>
      </w:r>
    </w:p>
    <w:p w14:paraId="073A3FDF" w14:textId="77777777" w:rsidR="00CE62B3" w:rsidRDefault="008E5282">
      <w:pPr>
        <w:pStyle w:val="a4"/>
        <w:numPr>
          <w:ilvl w:val="0"/>
          <w:numId w:val="6"/>
        </w:numPr>
        <w:tabs>
          <w:tab w:val="left" w:pos="1572"/>
        </w:tabs>
        <w:spacing w:before="1"/>
        <w:rPr>
          <w:sz w:val="24"/>
        </w:rPr>
      </w:pPr>
      <w:r>
        <w:rPr>
          <w:sz w:val="24"/>
        </w:rPr>
        <w:t>Фамилия</w:t>
      </w:r>
      <w:r>
        <w:rPr>
          <w:spacing w:val="-8"/>
          <w:sz w:val="24"/>
        </w:rPr>
        <w:t xml:space="preserve"> </w:t>
      </w:r>
      <w:r>
        <w:rPr>
          <w:sz w:val="24"/>
        </w:rPr>
        <w:t>И.О.</w:t>
      </w:r>
      <w:r>
        <w:rPr>
          <w:spacing w:val="2"/>
          <w:sz w:val="24"/>
        </w:rPr>
        <w:t xml:space="preserve"> </w:t>
      </w:r>
      <w:r>
        <w:rPr>
          <w:sz w:val="24"/>
        </w:rPr>
        <w:t>Название</w:t>
      </w:r>
      <w:r>
        <w:rPr>
          <w:spacing w:val="-1"/>
          <w:sz w:val="24"/>
        </w:rPr>
        <w:t xml:space="preserve"> </w:t>
      </w:r>
      <w:r>
        <w:rPr>
          <w:sz w:val="24"/>
        </w:rPr>
        <w:t>статьи</w:t>
      </w:r>
      <w:r>
        <w:rPr>
          <w:spacing w:val="1"/>
          <w:sz w:val="24"/>
        </w:rPr>
        <w:t xml:space="preserve"> </w:t>
      </w:r>
      <w:r>
        <w:rPr>
          <w:sz w:val="24"/>
        </w:rPr>
        <w:t>//</w:t>
      </w:r>
      <w:r>
        <w:rPr>
          <w:spacing w:val="-5"/>
          <w:sz w:val="24"/>
        </w:rPr>
        <w:t xml:space="preserve"> </w:t>
      </w:r>
      <w:r>
        <w:rPr>
          <w:sz w:val="24"/>
        </w:rPr>
        <w:t>Журнал.</w:t>
      </w:r>
      <w:r>
        <w:rPr>
          <w:spacing w:val="4"/>
          <w:sz w:val="24"/>
        </w:rPr>
        <w:t xml:space="preserve"> </w:t>
      </w:r>
      <w:r>
        <w:rPr>
          <w:sz w:val="24"/>
        </w:rPr>
        <w:t>– 2012.</w:t>
      </w:r>
      <w:r>
        <w:rPr>
          <w:spacing w:val="2"/>
          <w:sz w:val="24"/>
        </w:rPr>
        <w:t xml:space="preserve"> </w:t>
      </w:r>
      <w:r>
        <w:rPr>
          <w:sz w:val="24"/>
        </w:rPr>
        <w:t>-</w:t>
      </w:r>
      <w:r>
        <w:rPr>
          <w:spacing w:val="-4"/>
          <w:sz w:val="24"/>
        </w:rPr>
        <w:t xml:space="preserve"> </w:t>
      </w:r>
      <w:r>
        <w:rPr>
          <w:sz w:val="24"/>
        </w:rPr>
        <w:t>№</w:t>
      </w:r>
      <w:r>
        <w:rPr>
          <w:spacing w:val="-4"/>
          <w:sz w:val="24"/>
        </w:rPr>
        <w:t xml:space="preserve"> </w:t>
      </w:r>
      <w:r>
        <w:rPr>
          <w:sz w:val="24"/>
        </w:rPr>
        <w:t>10.</w:t>
      </w:r>
      <w:r>
        <w:rPr>
          <w:spacing w:val="-2"/>
          <w:sz w:val="24"/>
        </w:rPr>
        <w:t xml:space="preserve"> </w:t>
      </w:r>
      <w:r>
        <w:rPr>
          <w:sz w:val="24"/>
        </w:rPr>
        <w:t>– с.</w:t>
      </w:r>
      <w:r>
        <w:rPr>
          <w:spacing w:val="2"/>
          <w:sz w:val="24"/>
        </w:rPr>
        <w:t xml:space="preserve"> </w:t>
      </w:r>
      <w:r>
        <w:rPr>
          <w:sz w:val="24"/>
        </w:rPr>
        <w:t>78-</w:t>
      </w:r>
      <w:r>
        <w:rPr>
          <w:spacing w:val="-5"/>
          <w:sz w:val="24"/>
        </w:rPr>
        <w:t>81</w:t>
      </w:r>
    </w:p>
    <w:p w14:paraId="60B0F20D" w14:textId="77777777" w:rsidR="00CE62B3" w:rsidRDefault="008E5282">
      <w:pPr>
        <w:pStyle w:val="a4"/>
        <w:numPr>
          <w:ilvl w:val="0"/>
          <w:numId w:val="6"/>
        </w:numPr>
        <w:tabs>
          <w:tab w:val="left" w:pos="1572"/>
        </w:tabs>
        <w:rPr>
          <w:sz w:val="24"/>
        </w:rPr>
      </w:pPr>
      <w:r>
        <w:rPr>
          <w:sz w:val="24"/>
        </w:rPr>
        <w:t>Новости</w:t>
      </w:r>
      <w:r>
        <w:rPr>
          <w:spacing w:val="-5"/>
          <w:sz w:val="24"/>
        </w:rPr>
        <w:t xml:space="preserve"> </w:t>
      </w:r>
      <w:r>
        <w:rPr>
          <w:sz w:val="24"/>
        </w:rPr>
        <w:t>связи</w:t>
      </w:r>
      <w:r>
        <w:rPr>
          <w:spacing w:val="-2"/>
          <w:sz w:val="24"/>
        </w:rPr>
        <w:t xml:space="preserve"> </w:t>
      </w:r>
      <w:r>
        <w:rPr>
          <w:sz w:val="24"/>
        </w:rPr>
        <w:t>и</w:t>
      </w:r>
      <w:r>
        <w:rPr>
          <w:spacing w:val="-8"/>
          <w:sz w:val="24"/>
        </w:rPr>
        <w:t xml:space="preserve"> </w:t>
      </w:r>
      <w:r>
        <w:rPr>
          <w:sz w:val="24"/>
        </w:rPr>
        <w:t>телекоммуникаций</w:t>
      </w:r>
      <w:r>
        <w:rPr>
          <w:spacing w:val="-2"/>
          <w:sz w:val="24"/>
        </w:rPr>
        <w:t xml:space="preserve"> </w:t>
      </w:r>
      <w:r>
        <w:rPr>
          <w:sz w:val="24"/>
        </w:rPr>
        <w:t>в</w:t>
      </w:r>
      <w:r>
        <w:rPr>
          <w:spacing w:val="-2"/>
          <w:sz w:val="24"/>
        </w:rPr>
        <w:t xml:space="preserve"> </w:t>
      </w:r>
      <w:r>
        <w:rPr>
          <w:sz w:val="24"/>
        </w:rPr>
        <w:t>Казахстане:</w:t>
      </w:r>
      <w:r>
        <w:rPr>
          <w:spacing w:val="3"/>
          <w:sz w:val="24"/>
        </w:rPr>
        <w:t xml:space="preserve"> </w:t>
      </w:r>
      <w:hyperlink r:id="rId11">
        <w:r>
          <w:rPr>
            <w:spacing w:val="-2"/>
            <w:sz w:val="24"/>
          </w:rPr>
          <w:t>https://profit.kz/news/telecom</w:t>
        </w:r>
      </w:hyperlink>
      <w:r>
        <w:rPr>
          <w:spacing w:val="-2"/>
          <w:sz w:val="24"/>
        </w:rPr>
        <w:t>;</w:t>
      </w:r>
    </w:p>
    <w:p w14:paraId="7F42C4B8" w14:textId="77777777" w:rsidR="00CE62B3" w:rsidRDefault="00CE62B3">
      <w:pPr>
        <w:pStyle w:val="a3"/>
        <w:ind w:left="0" w:firstLine="0"/>
      </w:pPr>
    </w:p>
    <w:p w14:paraId="3F81CB8B" w14:textId="77777777" w:rsidR="00CE62B3" w:rsidRDefault="008E5282">
      <w:pPr>
        <w:pStyle w:val="2"/>
      </w:pPr>
      <w:r>
        <w:rPr>
          <w:spacing w:val="-2"/>
        </w:rPr>
        <w:t>Приложения</w:t>
      </w:r>
    </w:p>
    <w:p w14:paraId="716A6158" w14:textId="77777777" w:rsidR="00CE62B3" w:rsidRDefault="008E5282">
      <w:pPr>
        <w:pStyle w:val="a3"/>
        <w:spacing w:before="1" w:line="237" w:lineRule="auto"/>
        <w:ind w:right="135"/>
        <w:jc w:val="both"/>
      </w:pPr>
      <w:r>
        <w:t>Приложение оформляют как продолжение данного документа на последующих его листах или выпускают в виде самостоятельного</w:t>
      </w:r>
      <w:r>
        <w:rPr>
          <w:spacing w:val="40"/>
        </w:rPr>
        <w:t xml:space="preserve"> </w:t>
      </w:r>
      <w:r>
        <w:t>документа.</w:t>
      </w:r>
    </w:p>
    <w:p w14:paraId="1925629C" w14:textId="77777777" w:rsidR="00CE62B3" w:rsidRDefault="008E5282">
      <w:pPr>
        <w:pStyle w:val="a3"/>
        <w:spacing w:before="4"/>
        <w:ind w:right="135"/>
        <w:jc w:val="both"/>
      </w:pPr>
      <w:r>
        <w:t>Каждое приложение следует начинать с новой страницы с указанием наверху справа страницы слова «Приложение А» и его обозначения (А, Б, В и т.д.), за исключением букв Ё, 3, Й, О, Ч, Ь, Ы, Ъ.</w:t>
      </w:r>
    </w:p>
    <w:p w14:paraId="4A44B50A" w14:textId="77777777" w:rsidR="00CE62B3" w:rsidRDefault="008E5282">
      <w:pPr>
        <w:pStyle w:val="a3"/>
        <w:spacing w:line="242" w:lineRule="auto"/>
      </w:pPr>
      <w:r>
        <w:t>Приложение</w:t>
      </w:r>
      <w:r>
        <w:rPr>
          <w:spacing w:val="40"/>
        </w:rPr>
        <w:t xml:space="preserve"> </w:t>
      </w:r>
      <w:r>
        <w:t>должно</w:t>
      </w:r>
      <w:r>
        <w:rPr>
          <w:spacing w:val="40"/>
        </w:rPr>
        <w:t xml:space="preserve"> </w:t>
      </w:r>
      <w:r>
        <w:t>иметь</w:t>
      </w:r>
      <w:r>
        <w:rPr>
          <w:spacing w:val="40"/>
        </w:rPr>
        <w:t xml:space="preserve"> </w:t>
      </w:r>
      <w:r>
        <w:t>заголовок,</w:t>
      </w:r>
      <w:r>
        <w:rPr>
          <w:spacing w:val="40"/>
        </w:rPr>
        <w:t xml:space="preserve"> </w:t>
      </w:r>
      <w:r>
        <w:t>который</w:t>
      </w:r>
      <w:r>
        <w:rPr>
          <w:spacing w:val="40"/>
        </w:rPr>
        <w:t xml:space="preserve"> </w:t>
      </w:r>
      <w:r>
        <w:t>записывают</w:t>
      </w:r>
      <w:r>
        <w:rPr>
          <w:spacing w:val="40"/>
        </w:rPr>
        <w:t xml:space="preserve"> </w:t>
      </w:r>
      <w:r>
        <w:t>симметрично</w:t>
      </w:r>
      <w:r>
        <w:rPr>
          <w:spacing w:val="40"/>
        </w:rPr>
        <w:t xml:space="preserve"> </w:t>
      </w:r>
      <w:r>
        <w:t>относительно рисунка, чертежа, схемы отдельной строкой.</w:t>
      </w:r>
    </w:p>
    <w:p w14:paraId="48E22D94" w14:textId="77777777" w:rsidR="00CE62B3" w:rsidRDefault="008E5282">
      <w:pPr>
        <w:pStyle w:val="a3"/>
        <w:spacing w:line="242" w:lineRule="auto"/>
      </w:pPr>
      <w:r>
        <w:t>Приложения</w:t>
      </w:r>
      <w:r>
        <w:rPr>
          <w:spacing w:val="40"/>
        </w:rPr>
        <w:t xml:space="preserve"> </w:t>
      </w:r>
      <w:r>
        <w:t>должны</w:t>
      </w:r>
      <w:r>
        <w:rPr>
          <w:spacing w:val="39"/>
        </w:rPr>
        <w:t xml:space="preserve"> </w:t>
      </w:r>
      <w:r>
        <w:t>иметь</w:t>
      </w:r>
      <w:r>
        <w:rPr>
          <w:spacing w:val="39"/>
        </w:rPr>
        <w:t xml:space="preserve"> </w:t>
      </w:r>
      <w:r>
        <w:t>общую</w:t>
      </w:r>
      <w:r>
        <w:rPr>
          <w:spacing w:val="40"/>
        </w:rPr>
        <w:t xml:space="preserve"> </w:t>
      </w:r>
      <w:r>
        <w:t>с</w:t>
      </w:r>
      <w:r>
        <w:rPr>
          <w:spacing w:val="36"/>
        </w:rPr>
        <w:t xml:space="preserve"> </w:t>
      </w:r>
      <w:r>
        <w:t>остальной</w:t>
      </w:r>
      <w:r>
        <w:rPr>
          <w:spacing w:val="38"/>
        </w:rPr>
        <w:t xml:space="preserve"> </w:t>
      </w:r>
      <w:r>
        <w:t>частью</w:t>
      </w:r>
      <w:r>
        <w:rPr>
          <w:spacing w:val="40"/>
        </w:rPr>
        <w:t xml:space="preserve"> </w:t>
      </w:r>
      <w:r>
        <w:t>документа</w:t>
      </w:r>
      <w:r>
        <w:rPr>
          <w:spacing w:val="40"/>
        </w:rPr>
        <w:t xml:space="preserve"> </w:t>
      </w:r>
      <w:r>
        <w:t>сквозную</w:t>
      </w:r>
      <w:r>
        <w:rPr>
          <w:spacing w:val="40"/>
        </w:rPr>
        <w:t xml:space="preserve"> </w:t>
      </w:r>
      <w:r>
        <w:t xml:space="preserve">нумерацию </w:t>
      </w:r>
      <w:r>
        <w:rPr>
          <w:spacing w:val="-2"/>
        </w:rPr>
        <w:t>страниц.</w:t>
      </w:r>
    </w:p>
    <w:p w14:paraId="27FB64A7" w14:textId="77777777" w:rsidR="00CE62B3" w:rsidRDefault="008E5282">
      <w:pPr>
        <w:pStyle w:val="a3"/>
        <w:spacing w:line="271" w:lineRule="exact"/>
        <w:ind w:left="851" w:firstLine="0"/>
      </w:pPr>
      <w:r>
        <w:t>Рисунок,</w:t>
      </w:r>
      <w:r>
        <w:rPr>
          <w:spacing w:val="9"/>
        </w:rPr>
        <w:t xml:space="preserve"> </w:t>
      </w:r>
      <w:r>
        <w:t>схему,</w:t>
      </w:r>
      <w:r>
        <w:rPr>
          <w:spacing w:val="11"/>
        </w:rPr>
        <w:t xml:space="preserve"> </w:t>
      </w:r>
      <w:r>
        <w:t>чертеж</w:t>
      </w:r>
      <w:r>
        <w:rPr>
          <w:spacing w:val="11"/>
        </w:rPr>
        <w:t xml:space="preserve"> </w:t>
      </w:r>
      <w:r>
        <w:t>приложения</w:t>
      </w:r>
      <w:r>
        <w:rPr>
          <w:spacing w:val="9"/>
        </w:rPr>
        <w:t xml:space="preserve"> </w:t>
      </w:r>
      <w:r>
        <w:t>располагают</w:t>
      </w:r>
      <w:r>
        <w:rPr>
          <w:spacing w:val="15"/>
        </w:rPr>
        <w:t xml:space="preserve"> </w:t>
      </w:r>
      <w:r>
        <w:t>симметрично</w:t>
      </w:r>
      <w:r>
        <w:rPr>
          <w:spacing w:val="27"/>
        </w:rPr>
        <w:t xml:space="preserve"> </w:t>
      </w:r>
      <w:r>
        <w:t>в</w:t>
      </w:r>
      <w:r>
        <w:rPr>
          <w:spacing w:val="10"/>
        </w:rPr>
        <w:t xml:space="preserve"> </w:t>
      </w:r>
      <w:r>
        <w:t>центре</w:t>
      </w:r>
      <w:r>
        <w:rPr>
          <w:spacing w:val="8"/>
        </w:rPr>
        <w:t xml:space="preserve"> </w:t>
      </w:r>
      <w:r>
        <w:rPr>
          <w:spacing w:val="-2"/>
        </w:rPr>
        <w:t>страницы.</w:t>
      </w:r>
    </w:p>
    <w:p w14:paraId="725124FE" w14:textId="77777777" w:rsidR="00CE62B3" w:rsidRDefault="008E5282">
      <w:pPr>
        <w:pStyle w:val="a3"/>
        <w:spacing w:line="237" w:lineRule="auto"/>
        <w:ind w:right="137"/>
      </w:pPr>
      <w:r>
        <w:t>Рамки</w:t>
      </w:r>
      <w:r>
        <w:rPr>
          <w:spacing w:val="40"/>
        </w:rPr>
        <w:t xml:space="preserve"> </w:t>
      </w:r>
      <w:r>
        <w:t>и</w:t>
      </w:r>
      <w:r>
        <w:rPr>
          <w:spacing w:val="40"/>
        </w:rPr>
        <w:t xml:space="preserve"> </w:t>
      </w:r>
      <w:r>
        <w:t>основные</w:t>
      </w:r>
      <w:r>
        <w:rPr>
          <w:spacing w:val="40"/>
        </w:rPr>
        <w:t xml:space="preserve"> </w:t>
      </w:r>
      <w:r>
        <w:t>надписи</w:t>
      </w:r>
      <w:r>
        <w:rPr>
          <w:spacing w:val="40"/>
        </w:rPr>
        <w:t xml:space="preserve"> </w:t>
      </w:r>
      <w:r>
        <w:t>в</w:t>
      </w:r>
      <w:r>
        <w:rPr>
          <w:spacing w:val="40"/>
        </w:rPr>
        <w:t xml:space="preserve"> </w:t>
      </w:r>
      <w:r>
        <w:t>чертежах</w:t>
      </w:r>
      <w:r>
        <w:rPr>
          <w:spacing w:val="40"/>
        </w:rPr>
        <w:t xml:space="preserve"> </w:t>
      </w:r>
      <w:r>
        <w:t>приложения</w:t>
      </w:r>
      <w:r>
        <w:rPr>
          <w:spacing w:val="40"/>
        </w:rPr>
        <w:t xml:space="preserve"> </w:t>
      </w:r>
      <w:r>
        <w:t>оформляются</w:t>
      </w:r>
      <w:r>
        <w:rPr>
          <w:spacing w:val="40"/>
        </w:rPr>
        <w:t xml:space="preserve"> </w:t>
      </w:r>
      <w:r>
        <w:t>в</w:t>
      </w:r>
      <w:r>
        <w:rPr>
          <w:spacing w:val="40"/>
        </w:rPr>
        <w:t xml:space="preserve"> </w:t>
      </w:r>
      <w:r>
        <w:t>соответствии</w:t>
      </w:r>
      <w:r>
        <w:rPr>
          <w:spacing w:val="40"/>
        </w:rPr>
        <w:t xml:space="preserve"> </w:t>
      </w:r>
      <w:r>
        <w:t>ГОСТ 2.104-2006 на бумаге формата А4 и А3 в конце пояснительной записки.</w:t>
      </w:r>
    </w:p>
    <w:p w14:paraId="2E052BAC" w14:textId="77777777" w:rsidR="00CE62B3" w:rsidRDefault="008E5282">
      <w:pPr>
        <w:pStyle w:val="a3"/>
        <w:spacing w:before="3" w:line="237" w:lineRule="auto"/>
      </w:pPr>
      <w:r>
        <w:t>Формат</w:t>
      </w:r>
      <w:r>
        <w:rPr>
          <w:spacing w:val="40"/>
        </w:rPr>
        <w:t xml:space="preserve"> </w:t>
      </w:r>
      <w:r>
        <w:t>A4:</w:t>
      </w:r>
      <w:r>
        <w:rPr>
          <w:spacing w:val="34"/>
        </w:rPr>
        <w:t xml:space="preserve"> </w:t>
      </w:r>
      <w:r>
        <w:t>Рисунки</w:t>
      </w:r>
      <w:r>
        <w:rPr>
          <w:spacing w:val="34"/>
        </w:rPr>
        <w:t xml:space="preserve"> </w:t>
      </w:r>
      <w:r>
        <w:t>должны</w:t>
      </w:r>
      <w:r>
        <w:rPr>
          <w:spacing w:val="36"/>
        </w:rPr>
        <w:t xml:space="preserve"> </w:t>
      </w:r>
      <w:r>
        <w:t>занимать</w:t>
      </w:r>
      <w:r>
        <w:rPr>
          <w:spacing w:val="36"/>
        </w:rPr>
        <w:t xml:space="preserve"> </w:t>
      </w:r>
      <w:r>
        <w:t>не</w:t>
      </w:r>
      <w:r>
        <w:rPr>
          <w:spacing w:val="33"/>
        </w:rPr>
        <w:t xml:space="preserve"> </w:t>
      </w:r>
      <w:r>
        <w:t>менее</w:t>
      </w:r>
      <w:r>
        <w:rPr>
          <w:spacing w:val="33"/>
        </w:rPr>
        <w:t xml:space="preserve"> </w:t>
      </w:r>
      <w:r>
        <w:t>70%</w:t>
      </w:r>
      <w:r>
        <w:rPr>
          <w:spacing w:val="36"/>
        </w:rPr>
        <w:t xml:space="preserve"> </w:t>
      </w:r>
      <w:r>
        <w:t>площади</w:t>
      </w:r>
      <w:r>
        <w:rPr>
          <w:spacing w:val="34"/>
        </w:rPr>
        <w:t xml:space="preserve"> </w:t>
      </w:r>
      <w:r>
        <w:t>листа,</w:t>
      </w:r>
      <w:r>
        <w:rPr>
          <w:spacing w:val="37"/>
        </w:rPr>
        <w:t xml:space="preserve"> </w:t>
      </w:r>
      <w:r>
        <w:t>чтобы</w:t>
      </w:r>
      <w:r>
        <w:rPr>
          <w:spacing w:val="40"/>
        </w:rPr>
        <w:t xml:space="preserve"> </w:t>
      </w:r>
      <w:r>
        <w:t>было</w:t>
      </w:r>
      <w:r>
        <w:rPr>
          <w:spacing w:val="39"/>
        </w:rPr>
        <w:t xml:space="preserve"> </w:t>
      </w:r>
      <w:r>
        <w:t>легко различить детали и содержание.</w:t>
      </w:r>
    </w:p>
    <w:p w14:paraId="176921A8" w14:textId="77777777" w:rsidR="00CE62B3" w:rsidRDefault="008E5282">
      <w:pPr>
        <w:pStyle w:val="a3"/>
        <w:spacing w:before="5" w:line="237" w:lineRule="auto"/>
      </w:pPr>
      <w:r>
        <w:t>Формат A3: Рисунки должны занимать не менее 60% площади листа, обеспечивая удобное восприятие и чтение информации.</w:t>
      </w:r>
    </w:p>
    <w:p w14:paraId="373CD80A" w14:textId="77777777" w:rsidR="00CE62B3" w:rsidRDefault="00CE62B3">
      <w:pPr>
        <w:pStyle w:val="a3"/>
        <w:spacing w:line="237" w:lineRule="auto"/>
        <w:sectPr w:rsidR="00CE62B3">
          <w:type w:val="continuous"/>
          <w:pgSz w:w="11910" w:h="16840"/>
          <w:pgMar w:top="320" w:right="425" w:bottom="0" w:left="992" w:header="0" w:footer="253" w:gutter="0"/>
          <w:cols w:space="720"/>
        </w:sectPr>
      </w:pPr>
    </w:p>
    <w:p w14:paraId="3438BF57" w14:textId="77777777" w:rsidR="00CE62B3" w:rsidRDefault="008E5282">
      <w:pPr>
        <w:pStyle w:val="a3"/>
        <w:spacing w:before="63"/>
        <w:ind w:left="851" w:firstLine="0"/>
      </w:pPr>
      <w:r>
        <w:rPr>
          <w:spacing w:val="-2"/>
        </w:rPr>
        <w:lastRenderedPageBreak/>
        <w:t>Например:</w:t>
      </w:r>
    </w:p>
    <w:p w14:paraId="00113FEE" w14:textId="77777777" w:rsidR="00CE62B3" w:rsidRDefault="008E5282">
      <w:pPr>
        <w:pStyle w:val="a3"/>
        <w:spacing w:before="3"/>
        <w:ind w:left="8818" w:firstLine="0"/>
      </w:pPr>
      <w:r>
        <w:t xml:space="preserve">Приложение </w:t>
      </w:r>
      <w:r>
        <w:rPr>
          <w:spacing w:val="-10"/>
        </w:rPr>
        <w:t>А</w:t>
      </w:r>
    </w:p>
    <w:p w14:paraId="30CE4057" w14:textId="77777777" w:rsidR="00CE62B3" w:rsidRDefault="00CE62B3">
      <w:pPr>
        <w:pStyle w:val="a3"/>
        <w:ind w:left="0" w:firstLine="0"/>
        <w:rPr>
          <w:sz w:val="20"/>
        </w:rPr>
      </w:pPr>
    </w:p>
    <w:p w14:paraId="738709E4" w14:textId="77777777" w:rsidR="00CE62B3" w:rsidRDefault="008E5282">
      <w:pPr>
        <w:pStyle w:val="a3"/>
        <w:spacing w:before="74"/>
        <w:ind w:left="0" w:firstLine="0"/>
        <w:rPr>
          <w:sz w:val="20"/>
        </w:rPr>
      </w:pPr>
      <w:r>
        <w:rPr>
          <w:noProof/>
          <w:sz w:val="20"/>
        </w:rPr>
        <w:drawing>
          <wp:anchor distT="0" distB="0" distL="0" distR="0" simplePos="0" relativeHeight="251661312" behindDoc="1" locked="0" layoutInCell="1" allowOverlap="1" wp14:anchorId="0AC0AE63" wp14:editId="1CEEC9A2">
            <wp:simplePos x="0" y="0"/>
            <wp:positionH relativeFrom="page">
              <wp:posOffset>1456690</wp:posOffset>
            </wp:positionH>
            <wp:positionV relativeFrom="paragraph">
              <wp:posOffset>208280</wp:posOffset>
            </wp:positionV>
            <wp:extent cx="5090795" cy="4840605"/>
            <wp:effectExtent l="0" t="0" r="0" b="0"/>
            <wp:wrapTopAndBottom/>
            <wp:docPr id="5" name="Image 5" descr="https://www.ok-t.ru/studopediaru/baza9/1239879652571.files/image084.jpg"/>
            <wp:cNvGraphicFramePr/>
            <a:graphic xmlns:a="http://schemas.openxmlformats.org/drawingml/2006/main">
              <a:graphicData uri="http://schemas.openxmlformats.org/drawingml/2006/picture">
                <pic:pic xmlns:pic="http://schemas.openxmlformats.org/drawingml/2006/picture">
                  <pic:nvPicPr>
                    <pic:cNvPr id="5" name="Image 5" descr="https://www.ok-t.ru/studopediaru/baza9/1239879652571.files/image084.jpg"/>
                    <pic:cNvPicPr/>
                  </pic:nvPicPr>
                  <pic:blipFill>
                    <a:blip r:embed="rId12" cstate="print"/>
                    <a:stretch>
                      <a:fillRect/>
                    </a:stretch>
                  </pic:blipFill>
                  <pic:spPr>
                    <a:xfrm>
                      <a:off x="0" y="0"/>
                      <a:ext cx="5090985" cy="4840509"/>
                    </a:xfrm>
                    <a:prstGeom prst="rect">
                      <a:avLst/>
                    </a:prstGeom>
                  </pic:spPr>
                </pic:pic>
              </a:graphicData>
            </a:graphic>
          </wp:anchor>
        </w:drawing>
      </w:r>
    </w:p>
    <w:p w14:paraId="1E9377D3" w14:textId="77777777" w:rsidR="00CE62B3" w:rsidRDefault="008E5282">
      <w:pPr>
        <w:pStyle w:val="a3"/>
        <w:ind w:left="374" w:right="375" w:firstLine="0"/>
        <w:jc w:val="center"/>
      </w:pPr>
      <w:r>
        <w:t>Блок-схема</w:t>
      </w:r>
      <w:r>
        <w:rPr>
          <w:spacing w:val="-3"/>
        </w:rPr>
        <w:t xml:space="preserve"> </w:t>
      </w:r>
      <w:r>
        <w:t>архитектуры</w:t>
      </w:r>
      <w:r>
        <w:rPr>
          <w:spacing w:val="-1"/>
        </w:rPr>
        <w:t xml:space="preserve"> </w:t>
      </w:r>
      <w:r>
        <w:t>для</w:t>
      </w:r>
      <w:r>
        <w:rPr>
          <w:spacing w:val="-2"/>
        </w:rPr>
        <w:t xml:space="preserve"> </w:t>
      </w:r>
      <w:r>
        <w:t>обработки</w:t>
      </w:r>
      <w:r>
        <w:rPr>
          <w:spacing w:val="-1"/>
        </w:rPr>
        <w:t xml:space="preserve"> </w:t>
      </w:r>
      <w:r>
        <w:rPr>
          <w:spacing w:val="-2"/>
        </w:rPr>
        <w:t>заказов</w:t>
      </w:r>
    </w:p>
    <w:p w14:paraId="1A68A735" w14:textId="77777777" w:rsidR="00CE62B3" w:rsidRDefault="008E5282">
      <w:pPr>
        <w:pStyle w:val="1"/>
        <w:spacing w:before="249"/>
        <w:ind w:right="383"/>
      </w:pPr>
      <w:r>
        <w:t>ПОРЯДОК</w:t>
      </w:r>
      <w:r>
        <w:rPr>
          <w:spacing w:val="-6"/>
        </w:rPr>
        <w:t xml:space="preserve"> </w:t>
      </w:r>
      <w:r>
        <w:t>ВЫПОЛНЕНИЯ</w:t>
      </w:r>
      <w:r>
        <w:rPr>
          <w:spacing w:val="-4"/>
        </w:rPr>
        <w:t xml:space="preserve"> </w:t>
      </w:r>
      <w:r>
        <w:t>ДИПЛОМНОГО</w:t>
      </w:r>
      <w:r>
        <w:rPr>
          <w:spacing w:val="-3"/>
        </w:rPr>
        <w:t xml:space="preserve"> </w:t>
      </w:r>
      <w:r>
        <w:rPr>
          <w:spacing w:val="-2"/>
        </w:rPr>
        <w:t>ПРОЕКТА</w:t>
      </w:r>
    </w:p>
    <w:p w14:paraId="3BE34FA8" w14:textId="77777777" w:rsidR="00CE62B3" w:rsidRDefault="008E5282">
      <w:pPr>
        <w:pStyle w:val="a3"/>
        <w:spacing w:before="272"/>
        <w:ind w:right="136"/>
        <w:jc w:val="both"/>
      </w:pPr>
      <w:r>
        <w:t xml:space="preserve">В первые дни дипломного проектирования дипломник совместно с руководителем проекта составляют календарный график выполнения. Руководитель проекта сообщает студенту основную рекомендуемую литературу и дает необходимые методические указания. Дипломник имеет право использовать другую техническую литературу, кроме указанных в списке использованные литературы. Руководитель и консультанты устанавливают для студента определенное время консультаций – не реже двух раз в неделю. Студент обязан информировать своего руководителя о ходе выполнения проекта и систематически </w:t>
      </w:r>
      <w:proofErr w:type="spellStart"/>
      <w:r>
        <w:t>отчитыватся</w:t>
      </w:r>
      <w:proofErr w:type="spellEnd"/>
      <w:r>
        <w:t xml:space="preserve"> перед ним о выполнении календарного </w:t>
      </w:r>
      <w:r>
        <w:rPr>
          <w:spacing w:val="-2"/>
        </w:rPr>
        <w:t>графика.</w:t>
      </w:r>
    </w:p>
    <w:p w14:paraId="1A73AABD" w14:textId="77777777" w:rsidR="00CE62B3" w:rsidRDefault="008E5282">
      <w:pPr>
        <w:pStyle w:val="a3"/>
        <w:spacing w:before="1"/>
        <w:ind w:right="133"/>
        <w:jc w:val="both"/>
      </w:pPr>
      <w:r>
        <w:t>Студент</w:t>
      </w:r>
      <w:r>
        <w:rPr>
          <w:spacing w:val="-15"/>
        </w:rPr>
        <w:t xml:space="preserve"> </w:t>
      </w:r>
      <w:r>
        <w:t>является</w:t>
      </w:r>
      <w:r>
        <w:rPr>
          <w:spacing w:val="-15"/>
        </w:rPr>
        <w:t xml:space="preserve"> </w:t>
      </w:r>
      <w:r>
        <w:t>автором</w:t>
      </w:r>
      <w:r>
        <w:rPr>
          <w:spacing w:val="-15"/>
        </w:rPr>
        <w:t xml:space="preserve"> </w:t>
      </w:r>
      <w:r>
        <w:t>проекта</w:t>
      </w:r>
      <w:r>
        <w:rPr>
          <w:spacing w:val="-15"/>
        </w:rPr>
        <w:t xml:space="preserve"> </w:t>
      </w:r>
      <w:r>
        <w:t>и</w:t>
      </w:r>
      <w:r>
        <w:rPr>
          <w:spacing w:val="-15"/>
        </w:rPr>
        <w:t xml:space="preserve"> </w:t>
      </w:r>
      <w:r>
        <w:t>поэтому</w:t>
      </w:r>
      <w:r>
        <w:rPr>
          <w:spacing w:val="-15"/>
        </w:rPr>
        <w:t xml:space="preserve"> </w:t>
      </w:r>
      <w:r>
        <w:t>сам</w:t>
      </w:r>
      <w:r>
        <w:rPr>
          <w:spacing w:val="-15"/>
        </w:rPr>
        <w:t xml:space="preserve"> </w:t>
      </w:r>
      <w:r>
        <w:t>принимает</w:t>
      </w:r>
      <w:r>
        <w:rPr>
          <w:spacing w:val="-15"/>
        </w:rPr>
        <w:t xml:space="preserve"> </w:t>
      </w:r>
      <w:r>
        <w:t>окончательные</w:t>
      </w:r>
      <w:r>
        <w:rPr>
          <w:spacing w:val="-15"/>
        </w:rPr>
        <w:t xml:space="preserve"> </w:t>
      </w:r>
      <w:r>
        <w:t>решения,</w:t>
      </w:r>
      <w:r>
        <w:rPr>
          <w:spacing w:val="-15"/>
        </w:rPr>
        <w:t xml:space="preserve"> </w:t>
      </w:r>
      <w:r>
        <w:t>однако он должен выполнять указания руководителя о проведении дополнительной разработки определенных вопросов.</w:t>
      </w:r>
    </w:p>
    <w:p w14:paraId="6269CBCE" w14:textId="77777777" w:rsidR="00CE62B3" w:rsidRDefault="008E5282">
      <w:pPr>
        <w:pStyle w:val="a3"/>
        <w:spacing w:before="2"/>
        <w:ind w:right="142"/>
        <w:jc w:val="both"/>
      </w:pPr>
      <w:r>
        <w:t xml:space="preserve">По завершении проектирования проверенные студентом чертежи подписываются им, после чего представляются на подпись руководителю проекта, а затем консультантам и преподавателю, ответственному за </w:t>
      </w:r>
      <w:proofErr w:type="spellStart"/>
      <w:r>
        <w:t>нормоконтроль</w:t>
      </w:r>
      <w:proofErr w:type="spellEnd"/>
      <w:r>
        <w:t xml:space="preserve"> и заведующему отделения.</w:t>
      </w:r>
    </w:p>
    <w:p w14:paraId="0FBC920E" w14:textId="77777777" w:rsidR="00CE62B3" w:rsidRDefault="008E5282">
      <w:pPr>
        <w:pStyle w:val="a3"/>
        <w:ind w:right="132"/>
        <w:jc w:val="both"/>
      </w:pPr>
      <w:r>
        <w:t>Переплетная пояснительная записка подписывается студентом, консультантами, руководителем проекта и после этого представляется на подпись заведующему отделения. Заведующий отделения направляет дипломный проект на рецензию.</w:t>
      </w:r>
    </w:p>
    <w:p w14:paraId="503BCBFF" w14:textId="77777777" w:rsidR="00CE62B3" w:rsidRDefault="00CE62B3">
      <w:pPr>
        <w:pStyle w:val="a3"/>
        <w:jc w:val="both"/>
        <w:sectPr w:rsidR="00CE62B3">
          <w:pgSz w:w="11910" w:h="16840"/>
          <w:pgMar w:top="760" w:right="425" w:bottom="440" w:left="992" w:header="0" w:footer="253" w:gutter="0"/>
          <w:cols w:space="720"/>
        </w:sectPr>
      </w:pPr>
    </w:p>
    <w:p w14:paraId="210DD639" w14:textId="77777777" w:rsidR="00CE62B3" w:rsidRDefault="008E5282">
      <w:pPr>
        <w:pStyle w:val="1"/>
        <w:spacing w:before="68"/>
        <w:ind w:left="383" w:right="9"/>
      </w:pPr>
      <w:r>
        <w:lastRenderedPageBreak/>
        <w:t>СПИСОК</w:t>
      </w:r>
      <w:r>
        <w:rPr>
          <w:spacing w:val="-4"/>
        </w:rPr>
        <w:t xml:space="preserve"> </w:t>
      </w:r>
      <w:r>
        <w:t>ИСПОЛЬЗОВАННЫХ</w:t>
      </w:r>
      <w:r>
        <w:rPr>
          <w:spacing w:val="-3"/>
        </w:rPr>
        <w:t xml:space="preserve"> </w:t>
      </w:r>
      <w:r>
        <w:rPr>
          <w:spacing w:val="-2"/>
        </w:rPr>
        <w:t>ИСТОЧНИКОВ</w:t>
      </w:r>
    </w:p>
    <w:p w14:paraId="2AE0015B" w14:textId="77777777" w:rsidR="00CE62B3" w:rsidRDefault="008E5282">
      <w:pPr>
        <w:pStyle w:val="a4"/>
        <w:numPr>
          <w:ilvl w:val="0"/>
          <w:numId w:val="7"/>
        </w:numPr>
        <w:tabs>
          <w:tab w:val="left" w:pos="861"/>
        </w:tabs>
        <w:spacing w:before="271" w:line="242" w:lineRule="auto"/>
        <w:ind w:right="137"/>
        <w:jc w:val="both"/>
        <w:rPr>
          <w:sz w:val="24"/>
        </w:rPr>
      </w:pPr>
      <w:r>
        <w:rPr>
          <w:sz w:val="24"/>
        </w:rPr>
        <w:t>ГОСТ 2.501-88 (CT СЭВ 159-83) Единая система конструкторской документации. Правила учета и хранения.</w:t>
      </w:r>
    </w:p>
    <w:p w14:paraId="6EA0BFD2" w14:textId="77777777" w:rsidR="00CE62B3" w:rsidRDefault="008E5282">
      <w:pPr>
        <w:pStyle w:val="a4"/>
        <w:numPr>
          <w:ilvl w:val="0"/>
          <w:numId w:val="7"/>
        </w:numPr>
        <w:tabs>
          <w:tab w:val="left" w:pos="861"/>
        </w:tabs>
        <w:spacing w:line="242" w:lineRule="auto"/>
        <w:ind w:right="138"/>
        <w:jc w:val="both"/>
        <w:rPr>
          <w:sz w:val="24"/>
        </w:rPr>
      </w:pPr>
      <w:r>
        <w:rPr>
          <w:sz w:val="24"/>
        </w:rPr>
        <w:t>ГОСТ 2.105–95 Единая система конструкторской документации. Общие требования к текстовым документам.</w:t>
      </w:r>
    </w:p>
    <w:p w14:paraId="27EBCB3C" w14:textId="77777777" w:rsidR="00CE62B3" w:rsidRDefault="008E5282">
      <w:pPr>
        <w:pStyle w:val="a4"/>
        <w:numPr>
          <w:ilvl w:val="0"/>
          <w:numId w:val="7"/>
        </w:numPr>
        <w:tabs>
          <w:tab w:val="left" w:pos="861"/>
        </w:tabs>
        <w:spacing w:line="240" w:lineRule="auto"/>
        <w:ind w:right="138"/>
        <w:jc w:val="both"/>
        <w:rPr>
          <w:sz w:val="24"/>
        </w:rPr>
      </w:pPr>
      <w:r>
        <w:rPr>
          <w:sz w:val="24"/>
        </w:rPr>
        <w:t>ГОСТ 7.82—2001 Система стандартов по информации, библиотечному и издательскому делу. Библиографическая запись. Библиографическое описание электронных ресурсов. Общие требования и правила составления.</w:t>
      </w:r>
    </w:p>
    <w:p w14:paraId="1BE07EA9" w14:textId="77777777" w:rsidR="00CE62B3" w:rsidRDefault="008E5282">
      <w:pPr>
        <w:pStyle w:val="a4"/>
        <w:numPr>
          <w:ilvl w:val="0"/>
          <w:numId w:val="7"/>
        </w:numPr>
        <w:tabs>
          <w:tab w:val="left" w:pos="861"/>
        </w:tabs>
        <w:spacing w:line="240" w:lineRule="auto"/>
        <w:ind w:right="143"/>
        <w:jc w:val="both"/>
        <w:rPr>
          <w:sz w:val="24"/>
        </w:rPr>
      </w:pPr>
      <w:r>
        <w:rPr>
          <w:sz w:val="24"/>
        </w:rPr>
        <w:t>ГОСТ</w:t>
      </w:r>
      <w:r>
        <w:rPr>
          <w:spacing w:val="-4"/>
          <w:sz w:val="24"/>
        </w:rPr>
        <w:t xml:space="preserve"> </w:t>
      </w:r>
      <w:r>
        <w:rPr>
          <w:sz w:val="24"/>
        </w:rPr>
        <w:t>7.1</w:t>
      </w:r>
      <w:r>
        <w:rPr>
          <w:spacing w:val="-10"/>
          <w:sz w:val="24"/>
        </w:rPr>
        <w:t xml:space="preserve"> </w:t>
      </w:r>
      <w:r>
        <w:rPr>
          <w:sz w:val="24"/>
        </w:rPr>
        <w:t>–</w:t>
      </w:r>
      <w:r>
        <w:rPr>
          <w:spacing w:val="-6"/>
          <w:sz w:val="24"/>
        </w:rPr>
        <w:t xml:space="preserve"> </w:t>
      </w:r>
      <w:r>
        <w:rPr>
          <w:sz w:val="24"/>
        </w:rPr>
        <w:t>2003</w:t>
      </w:r>
      <w:r>
        <w:rPr>
          <w:spacing w:val="-11"/>
          <w:sz w:val="24"/>
        </w:rPr>
        <w:t xml:space="preserve"> </w:t>
      </w:r>
      <w:r>
        <w:rPr>
          <w:sz w:val="24"/>
        </w:rPr>
        <w:t>Система</w:t>
      </w:r>
      <w:r>
        <w:rPr>
          <w:spacing w:val="-7"/>
          <w:sz w:val="24"/>
        </w:rPr>
        <w:t xml:space="preserve"> </w:t>
      </w:r>
      <w:r>
        <w:rPr>
          <w:sz w:val="24"/>
        </w:rPr>
        <w:t>стандартов</w:t>
      </w:r>
      <w:r>
        <w:rPr>
          <w:spacing w:val="-9"/>
          <w:sz w:val="24"/>
        </w:rPr>
        <w:t xml:space="preserve"> </w:t>
      </w:r>
      <w:r>
        <w:rPr>
          <w:sz w:val="24"/>
        </w:rPr>
        <w:t>по</w:t>
      </w:r>
      <w:r>
        <w:rPr>
          <w:spacing w:val="-6"/>
          <w:sz w:val="24"/>
        </w:rPr>
        <w:t xml:space="preserve"> </w:t>
      </w:r>
      <w:r>
        <w:rPr>
          <w:sz w:val="24"/>
        </w:rPr>
        <w:t>информации,</w:t>
      </w:r>
      <w:r>
        <w:rPr>
          <w:spacing w:val="-8"/>
          <w:sz w:val="24"/>
        </w:rPr>
        <w:t xml:space="preserve"> </w:t>
      </w:r>
      <w:r>
        <w:rPr>
          <w:sz w:val="24"/>
        </w:rPr>
        <w:t>библиотечному</w:t>
      </w:r>
      <w:r>
        <w:rPr>
          <w:spacing w:val="-15"/>
          <w:sz w:val="24"/>
        </w:rPr>
        <w:t xml:space="preserve"> </w:t>
      </w:r>
      <w:r>
        <w:rPr>
          <w:sz w:val="24"/>
        </w:rPr>
        <w:t>и</w:t>
      </w:r>
      <w:r>
        <w:rPr>
          <w:spacing w:val="-5"/>
          <w:sz w:val="24"/>
        </w:rPr>
        <w:t xml:space="preserve"> </w:t>
      </w:r>
      <w:r>
        <w:rPr>
          <w:sz w:val="24"/>
        </w:rPr>
        <w:t>издательскому</w:t>
      </w:r>
      <w:r>
        <w:rPr>
          <w:spacing w:val="-15"/>
          <w:sz w:val="24"/>
        </w:rPr>
        <w:t xml:space="preserve"> </w:t>
      </w:r>
      <w:r>
        <w:rPr>
          <w:sz w:val="24"/>
        </w:rPr>
        <w:t xml:space="preserve">делу. Библиографическая запись. Библиографическое описание. Общие требования и правила </w:t>
      </w:r>
      <w:r>
        <w:rPr>
          <w:spacing w:val="-2"/>
          <w:sz w:val="24"/>
        </w:rPr>
        <w:t>составления.</w:t>
      </w:r>
    </w:p>
    <w:p w14:paraId="0E67E646" w14:textId="77777777" w:rsidR="00CE62B3" w:rsidRDefault="008E5282">
      <w:pPr>
        <w:pStyle w:val="a4"/>
        <w:numPr>
          <w:ilvl w:val="0"/>
          <w:numId w:val="7"/>
        </w:numPr>
        <w:tabs>
          <w:tab w:val="left" w:pos="861"/>
        </w:tabs>
        <w:spacing w:line="274" w:lineRule="exact"/>
        <w:ind w:hanging="451"/>
        <w:jc w:val="both"/>
        <w:rPr>
          <w:sz w:val="24"/>
        </w:rPr>
      </w:pPr>
      <w:r>
        <w:rPr>
          <w:sz w:val="24"/>
        </w:rPr>
        <w:t>ГОСТ</w:t>
      </w:r>
      <w:r>
        <w:rPr>
          <w:spacing w:val="-4"/>
          <w:sz w:val="24"/>
        </w:rPr>
        <w:t xml:space="preserve"> </w:t>
      </w:r>
      <w:r>
        <w:rPr>
          <w:sz w:val="24"/>
        </w:rPr>
        <w:t>2.104-2006</w:t>
      </w:r>
      <w:r>
        <w:rPr>
          <w:spacing w:val="-4"/>
          <w:sz w:val="24"/>
        </w:rPr>
        <w:t xml:space="preserve"> </w:t>
      </w:r>
      <w:r>
        <w:rPr>
          <w:sz w:val="24"/>
        </w:rPr>
        <w:t>Единая</w:t>
      </w:r>
      <w:r>
        <w:rPr>
          <w:spacing w:val="-4"/>
          <w:sz w:val="24"/>
        </w:rPr>
        <w:t xml:space="preserve"> </w:t>
      </w:r>
      <w:r>
        <w:rPr>
          <w:sz w:val="24"/>
        </w:rPr>
        <w:t>система</w:t>
      </w:r>
      <w:r>
        <w:rPr>
          <w:spacing w:val="-5"/>
          <w:sz w:val="24"/>
        </w:rPr>
        <w:t xml:space="preserve"> </w:t>
      </w:r>
      <w:r>
        <w:rPr>
          <w:sz w:val="24"/>
        </w:rPr>
        <w:t>конструкторской</w:t>
      </w:r>
      <w:r>
        <w:rPr>
          <w:spacing w:val="-3"/>
          <w:sz w:val="24"/>
        </w:rPr>
        <w:t xml:space="preserve"> </w:t>
      </w:r>
      <w:r>
        <w:rPr>
          <w:sz w:val="24"/>
        </w:rPr>
        <w:t>документации.</w:t>
      </w:r>
      <w:r>
        <w:rPr>
          <w:spacing w:val="-2"/>
          <w:sz w:val="24"/>
        </w:rPr>
        <w:t xml:space="preserve"> </w:t>
      </w:r>
      <w:r>
        <w:rPr>
          <w:sz w:val="24"/>
        </w:rPr>
        <w:t>Основные</w:t>
      </w:r>
      <w:r>
        <w:rPr>
          <w:spacing w:val="-4"/>
          <w:sz w:val="24"/>
        </w:rPr>
        <w:t xml:space="preserve"> </w:t>
      </w:r>
      <w:r>
        <w:rPr>
          <w:spacing w:val="-2"/>
          <w:sz w:val="24"/>
        </w:rPr>
        <w:t>надписи.</w:t>
      </w:r>
    </w:p>
    <w:p w14:paraId="42F9CCD8" w14:textId="77777777" w:rsidR="00CE62B3" w:rsidRDefault="008E5282">
      <w:pPr>
        <w:pStyle w:val="a4"/>
        <w:numPr>
          <w:ilvl w:val="0"/>
          <w:numId w:val="7"/>
        </w:numPr>
        <w:tabs>
          <w:tab w:val="left" w:pos="861"/>
        </w:tabs>
        <w:spacing w:line="237" w:lineRule="auto"/>
        <w:ind w:right="139"/>
        <w:jc w:val="both"/>
        <w:rPr>
          <w:sz w:val="24"/>
        </w:rPr>
      </w:pPr>
      <w:r>
        <w:rPr>
          <w:sz w:val="24"/>
        </w:rPr>
        <w:t>ГОСТ 2.053-2006 Единая система конструкторской документации. Электронная структура изделия. Общие положения.</w:t>
      </w:r>
    </w:p>
    <w:sectPr w:rsidR="00CE62B3">
      <w:pgSz w:w="11910" w:h="16840"/>
      <w:pgMar w:top="760" w:right="425" w:bottom="440" w:left="992" w:header="0" w:footer="25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675D2" w14:textId="77777777" w:rsidR="006E78B8" w:rsidRDefault="006E78B8">
      <w:r>
        <w:separator/>
      </w:r>
    </w:p>
  </w:endnote>
  <w:endnote w:type="continuationSeparator" w:id="0">
    <w:p w14:paraId="4BFD6FE4" w14:textId="77777777" w:rsidR="006E78B8" w:rsidRDefault="006E78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C8783" w14:textId="77777777" w:rsidR="00CE62B3" w:rsidRDefault="008E5282">
    <w:pPr>
      <w:pStyle w:val="a3"/>
      <w:spacing w:line="14" w:lineRule="auto"/>
      <w:ind w:left="0" w:firstLine="0"/>
      <w:rPr>
        <w:sz w:val="20"/>
      </w:rPr>
    </w:pPr>
    <w:r>
      <w:rPr>
        <w:noProof/>
        <w:sz w:val="20"/>
      </w:rPr>
      <mc:AlternateContent>
        <mc:Choice Requires="wps">
          <w:drawing>
            <wp:anchor distT="0" distB="0" distL="0" distR="0" simplePos="0" relativeHeight="251660288" behindDoc="1" locked="0" layoutInCell="1" allowOverlap="1" wp14:anchorId="01003121" wp14:editId="7F69790E">
              <wp:simplePos x="0" y="0"/>
              <wp:positionH relativeFrom="page">
                <wp:posOffset>7061200</wp:posOffset>
              </wp:positionH>
              <wp:positionV relativeFrom="page">
                <wp:posOffset>10391775</wp:posOffset>
              </wp:positionV>
              <wp:extent cx="191770" cy="167640"/>
              <wp:effectExtent l="0" t="0" r="0" b="0"/>
              <wp:wrapNone/>
              <wp:docPr id="3" name="Textbox 3"/>
              <wp:cNvGraphicFramePr/>
              <a:graphic xmlns:a="http://schemas.openxmlformats.org/drawingml/2006/main">
                <a:graphicData uri="http://schemas.microsoft.com/office/word/2010/wordprocessingShape">
                  <wps:wsp>
                    <wps:cNvSpPr txBox="1"/>
                    <wps:spPr>
                      <a:xfrm>
                        <a:off x="0" y="0"/>
                        <a:ext cx="191770" cy="167640"/>
                      </a:xfrm>
                      <a:prstGeom prst="rect">
                        <a:avLst/>
                      </a:prstGeom>
                    </wps:spPr>
                    <wps:txbx>
                      <w:txbxContent>
                        <w:p w14:paraId="0C560587" w14:textId="77777777" w:rsidR="00CE62B3" w:rsidRDefault="008E5282">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01003121" id="_x0000_t202" coordsize="21600,21600" o:spt="202" path="m,l,21600r21600,l21600,xe">
              <v:stroke joinstyle="miter"/>
              <v:path gradientshapeok="t" o:connecttype="rect"/>
            </v:shapetype>
            <v:shape id="Textbox 3" o:spid="_x0000_s1026" type="#_x0000_t202" style="position:absolute;margin-left:556pt;margin-top:818.25pt;width:15.1pt;height:13.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" filled="f" stroked="f">
              <v:textbox inset="0,0,0,0">
                <w:txbxContent>
                  <w:p w14:paraId="0C560587" w14:textId="77777777" w:rsidR="00CE62B3" w:rsidRDefault="008E5282">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Pr>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3E528" w14:textId="77777777" w:rsidR="006E78B8" w:rsidRDefault="006E78B8">
      <w:r>
        <w:separator/>
      </w:r>
    </w:p>
  </w:footnote>
  <w:footnote w:type="continuationSeparator" w:id="0">
    <w:p w14:paraId="08903B94" w14:textId="77777777" w:rsidR="006E78B8" w:rsidRDefault="006E78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5E306ED"/>
    <w:multiLevelType w:val="multilevel"/>
    <w:tmpl w:val="B5E306ED"/>
    <w:lvl w:ilvl="0">
      <w:start w:val="1"/>
      <w:numFmt w:val="decimal"/>
      <w:lvlText w:val="%1)"/>
      <w:lvlJc w:val="left"/>
      <w:pPr>
        <w:ind w:left="1135" w:hanging="428"/>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1068" w:hanging="361"/>
      </w:pPr>
      <w:rPr>
        <w:rFonts w:ascii="Symbol" w:eastAsia="Symbol" w:hAnsi="Symbol" w:cs="Symbol" w:hint="default"/>
        <w:b w:val="0"/>
        <w:bCs w:val="0"/>
        <w:i w:val="0"/>
        <w:iCs w:val="0"/>
        <w:spacing w:val="0"/>
        <w:w w:val="100"/>
        <w:sz w:val="24"/>
        <w:szCs w:val="24"/>
        <w:lang w:val="ru-RU" w:eastAsia="en-US" w:bidi="ar-SA"/>
      </w:rPr>
    </w:lvl>
    <w:lvl w:ilvl="2">
      <w:numFmt w:val="bullet"/>
      <w:lvlText w:val="•"/>
      <w:lvlJc w:val="left"/>
      <w:pPr>
        <w:ind w:left="2178" w:hanging="361"/>
      </w:pPr>
      <w:rPr>
        <w:rFonts w:hint="default"/>
        <w:lang w:val="ru-RU" w:eastAsia="en-US" w:bidi="ar-SA"/>
      </w:rPr>
    </w:lvl>
    <w:lvl w:ilvl="3">
      <w:numFmt w:val="bullet"/>
      <w:lvlText w:val="•"/>
      <w:lvlJc w:val="left"/>
      <w:pPr>
        <w:ind w:left="3217" w:hanging="361"/>
      </w:pPr>
      <w:rPr>
        <w:rFonts w:hint="default"/>
        <w:lang w:val="ru-RU" w:eastAsia="en-US" w:bidi="ar-SA"/>
      </w:rPr>
    </w:lvl>
    <w:lvl w:ilvl="4">
      <w:numFmt w:val="bullet"/>
      <w:lvlText w:val="•"/>
      <w:lvlJc w:val="left"/>
      <w:pPr>
        <w:ind w:left="4255" w:hanging="361"/>
      </w:pPr>
      <w:rPr>
        <w:rFonts w:hint="default"/>
        <w:lang w:val="ru-RU" w:eastAsia="en-US" w:bidi="ar-SA"/>
      </w:rPr>
    </w:lvl>
    <w:lvl w:ilvl="5">
      <w:numFmt w:val="bullet"/>
      <w:lvlText w:val="•"/>
      <w:lvlJc w:val="left"/>
      <w:pPr>
        <w:ind w:left="5294" w:hanging="361"/>
      </w:pPr>
      <w:rPr>
        <w:rFonts w:hint="default"/>
        <w:lang w:val="ru-RU" w:eastAsia="en-US" w:bidi="ar-SA"/>
      </w:rPr>
    </w:lvl>
    <w:lvl w:ilvl="6">
      <w:numFmt w:val="bullet"/>
      <w:lvlText w:val="•"/>
      <w:lvlJc w:val="left"/>
      <w:pPr>
        <w:ind w:left="6332" w:hanging="361"/>
      </w:pPr>
      <w:rPr>
        <w:rFonts w:hint="default"/>
        <w:lang w:val="ru-RU" w:eastAsia="en-US" w:bidi="ar-SA"/>
      </w:rPr>
    </w:lvl>
    <w:lvl w:ilvl="7">
      <w:numFmt w:val="bullet"/>
      <w:lvlText w:val="•"/>
      <w:lvlJc w:val="left"/>
      <w:pPr>
        <w:ind w:left="7371" w:hanging="361"/>
      </w:pPr>
      <w:rPr>
        <w:rFonts w:hint="default"/>
        <w:lang w:val="ru-RU" w:eastAsia="en-US" w:bidi="ar-SA"/>
      </w:rPr>
    </w:lvl>
    <w:lvl w:ilvl="8">
      <w:numFmt w:val="bullet"/>
      <w:lvlText w:val="•"/>
      <w:lvlJc w:val="left"/>
      <w:pPr>
        <w:ind w:left="8409" w:hanging="361"/>
      </w:pPr>
      <w:rPr>
        <w:rFonts w:hint="default"/>
        <w:lang w:val="ru-RU" w:eastAsia="en-US" w:bidi="ar-SA"/>
      </w:rPr>
    </w:lvl>
  </w:abstractNum>
  <w:abstractNum w:abstractNumId="1" w15:restartNumberingAfterBreak="0">
    <w:nsid w:val="BF205925"/>
    <w:multiLevelType w:val="multilevel"/>
    <w:tmpl w:val="BF205925"/>
    <w:lvl w:ilvl="0">
      <w:start w:val="1"/>
      <w:numFmt w:val="decimal"/>
      <w:lvlText w:val="%1."/>
      <w:lvlJc w:val="left"/>
      <w:pPr>
        <w:ind w:left="1212" w:hanging="361"/>
      </w:pPr>
      <w:rPr>
        <w:rFonts w:hint="default"/>
        <w:spacing w:val="0"/>
        <w:w w:val="100"/>
        <w:lang w:val="ru-RU" w:eastAsia="en-US" w:bidi="ar-SA"/>
      </w:rPr>
    </w:lvl>
    <w:lvl w:ilvl="1">
      <w:numFmt w:val="bullet"/>
      <w:lvlText w:val="•"/>
      <w:lvlJc w:val="left"/>
      <w:pPr>
        <w:ind w:left="2146" w:hanging="361"/>
      </w:pPr>
      <w:rPr>
        <w:rFonts w:hint="default"/>
        <w:lang w:val="ru-RU" w:eastAsia="en-US" w:bidi="ar-SA"/>
      </w:rPr>
    </w:lvl>
    <w:lvl w:ilvl="2">
      <w:numFmt w:val="bullet"/>
      <w:lvlText w:val="•"/>
      <w:lvlJc w:val="left"/>
      <w:pPr>
        <w:ind w:left="3073" w:hanging="361"/>
      </w:pPr>
      <w:rPr>
        <w:rFonts w:hint="default"/>
        <w:lang w:val="ru-RU" w:eastAsia="en-US" w:bidi="ar-SA"/>
      </w:rPr>
    </w:lvl>
    <w:lvl w:ilvl="3">
      <w:numFmt w:val="bullet"/>
      <w:lvlText w:val="•"/>
      <w:lvlJc w:val="left"/>
      <w:pPr>
        <w:ind w:left="4000" w:hanging="361"/>
      </w:pPr>
      <w:rPr>
        <w:rFonts w:hint="default"/>
        <w:lang w:val="ru-RU" w:eastAsia="en-US" w:bidi="ar-SA"/>
      </w:rPr>
    </w:lvl>
    <w:lvl w:ilvl="4">
      <w:numFmt w:val="bullet"/>
      <w:lvlText w:val="•"/>
      <w:lvlJc w:val="left"/>
      <w:pPr>
        <w:ind w:left="4926" w:hanging="361"/>
      </w:pPr>
      <w:rPr>
        <w:rFonts w:hint="default"/>
        <w:lang w:val="ru-RU" w:eastAsia="en-US" w:bidi="ar-SA"/>
      </w:rPr>
    </w:lvl>
    <w:lvl w:ilvl="5">
      <w:numFmt w:val="bullet"/>
      <w:lvlText w:val="•"/>
      <w:lvlJc w:val="left"/>
      <w:pPr>
        <w:ind w:left="5853" w:hanging="361"/>
      </w:pPr>
      <w:rPr>
        <w:rFonts w:hint="default"/>
        <w:lang w:val="ru-RU" w:eastAsia="en-US" w:bidi="ar-SA"/>
      </w:rPr>
    </w:lvl>
    <w:lvl w:ilvl="6">
      <w:numFmt w:val="bullet"/>
      <w:lvlText w:val="•"/>
      <w:lvlJc w:val="left"/>
      <w:pPr>
        <w:ind w:left="6780" w:hanging="361"/>
      </w:pPr>
      <w:rPr>
        <w:rFonts w:hint="default"/>
        <w:lang w:val="ru-RU" w:eastAsia="en-US" w:bidi="ar-SA"/>
      </w:rPr>
    </w:lvl>
    <w:lvl w:ilvl="7">
      <w:numFmt w:val="bullet"/>
      <w:lvlText w:val="•"/>
      <w:lvlJc w:val="left"/>
      <w:pPr>
        <w:ind w:left="7706" w:hanging="361"/>
      </w:pPr>
      <w:rPr>
        <w:rFonts w:hint="default"/>
        <w:lang w:val="ru-RU" w:eastAsia="en-US" w:bidi="ar-SA"/>
      </w:rPr>
    </w:lvl>
    <w:lvl w:ilvl="8">
      <w:numFmt w:val="bullet"/>
      <w:lvlText w:val="•"/>
      <w:lvlJc w:val="left"/>
      <w:pPr>
        <w:ind w:left="8633" w:hanging="361"/>
      </w:pPr>
      <w:rPr>
        <w:rFonts w:hint="default"/>
        <w:lang w:val="ru-RU" w:eastAsia="en-US" w:bidi="ar-SA"/>
      </w:rPr>
    </w:lvl>
  </w:abstractNum>
  <w:abstractNum w:abstractNumId="2" w15:restartNumberingAfterBreak="0">
    <w:nsid w:val="CF092B84"/>
    <w:multiLevelType w:val="multilevel"/>
    <w:tmpl w:val="CF092B84"/>
    <w:lvl w:ilvl="0">
      <w:start w:val="1"/>
      <w:numFmt w:val="decimal"/>
      <w:lvlText w:val="%1."/>
      <w:lvlJc w:val="left"/>
      <w:pPr>
        <w:ind w:left="861" w:hanging="361"/>
      </w:pPr>
      <w:rPr>
        <w:rFonts w:ascii="Times New Roman" w:eastAsia="Times New Roman" w:hAnsi="Times New Roman" w:cs="Times New Roman" w:hint="default"/>
        <w:b w:val="0"/>
        <w:bCs w:val="0"/>
        <w:i w:val="0"/>
        <w:iCs w:val="0"/>
        <w:spacing w:val="0"/>
        <w:w w:val="100"/>
        <w:sz w:val="24"/>
        <w:szCs w:val="24"/>
        <w:lang w:val="ru-RU" w:eastAsia="en-US" w:bidi="ar-SA"/>
      </w:rPr>
    </w:lvl>
    <w:lvl w:ilvl="1">
      <w:start w:val="1"/>
      <w:numFmt w:val="decimal"/>
      <w:lvlText w:val="%2)"/>
      <w:lvlJc w:val="left"/>
      <w:pPr>
        <w:ind w:left="141" w:hanging="284"/>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1929" w:hanging="284"/>
      </w:pPr>
      <w:rPr>
        <w:rFonts w:hint="default"/>
        <w:lang w:val="ru-RU" w:eastAsia="en-US" w:bidi="ar-SA"/>
      </w:rPr>
    </w:lvl>
    <w:lvl w:ilvl="3">
      <w:numFmt w:val="bullet"/>
      <w:lvlText w:val="•"/>
      <w:lvlJc w:val="left"/>
      <w:pPr>
        <w:ind w:left="2999" w:hanging="284"/>
      </w:pPr>
      <w:rPr>
        <w:rFonts w:hint="default"/>
        <w:lang w:val="ru-RU" w:eastAsia="en-US" w:bidi="ar-SA"/>
      </w:rPr>
    </w:lvl>
    <w:lvl w:ilvl="4">
      <w:numFmt w:val="bullet"/>
      <w:lvlText w:val="•"/>
      <w:lvlJc w:val="left"/>
      <w:pPr>
        <w:ind w:left="4069" w:hanging="284"/>
      </w:pPr>
      <w:rPr>
        <w:rFonts w:hint="default"/>
        <w:lang w:val="ru-RU" w:eastAsia="en-US" w:bidi="ar-SA"/>
      </w:rPr>
    </w:lvl>
    <w:lvl w:ilvl="5">
      <w:numFmt w:val="bullet"/>
      <w:lvlText w:val="•"/>
      <w:lvlJc w:val="left"/>
      <w:pPr>
        <w:ind w:left="5138" w:hanging="284"/>
      </w:pPr>
      <w:rPr>
        <w:rFonts w:hint="default"/>
        <w:lang w:val="ru-RU" w:eastAsia="en-US" w:bidi="ar-SA"/>
      </w:rPr>
    </w:lvl>
    <w:lvl w:ilvl="6">
      <w:numFmt w:val="bullet"/>
      <w:lvlText w:val="•"/>
      <w:lvlJc w:val="left"/>
      <w:pPr>
        <w:ind w:left="6208" w:hanging="284"/>
      </w:pPr>
      <w:rPr>
        <w:rFonts w:hint="default"/>
        <w:lang w:val="ru-RU" w:eastAsia="en-US" w:bidi="ar-SA"/>
      </w:rPr>
    </w:lvl>
    <w:lvl w:ilvl="7">
      <w:numFmt w:val="bullet"/>
      <w:lvlText w:val="•"/>
      <w:lvlJc w:val="left"/>
      <w:pPr>
        <w:ind w:left="7278" w:hanging="284"/>
      </w:pPr>
      <w:rPr>
        <w:rFonts w:hint="default"/>
        <w:lang w:val="ru-RU" w:eastAsia="en-US" w:bidi="ar-SA"/>
      </w:rPr>
    </w:lvl>
    <w:lvl w:ilvl="8">
      <w:numFmt w:val="bullet"/>
      <w:lvlText w:val="•"/>
      <w:lvlJc w:val="left"/>
      <w:pPr>
        <w:ind w:left="8347" w:hanging="284"/>
      </w:pPr>
      <w:rPr>
        <w:rFonts w:hint="default"/>
        <w:lang w:val="ru-RU" w:eastAsia="en-US" w:bidi="ar-SA"/>
      </w:rPr>
    </w:lvl>
  </w:abstractNum>
  <w:abstractNum w:abstractNumId="3" w15:restartNumberingAfterBreak="0">
    <w:nsid w:val="0053208E"/>
    <w:multiLevelType w:val="multilevel"/>
    <w:tmpl w:val="0053208E"/>
    <w:lvl w:ilvl="0">
      <w:start w:val="1"/>
      <w:numFmt w:val="decimal"/>
      <w:lvlText w:val="%1)"/>
      <w:lvlJc w:val="left"/>
      <w:pPr>
        <w:ind w:left="283" w:hanging="284"/>
        <w:jc w:val="right"/>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1215" w:hanging="284"/>
      </w:pPr>
      <w:rPr>
        <w:rFonts w:hint="default"/>
        <w:lang w:val="ru-RU" w:eastAsia="en-US" w:bidi="ar-SA"/>
      </w:rPr>
    </w:lvl>
    <w:lvl w:ilvl="2">
      <w:numFmt w:val="bullet"/>
      <w:lvlText w:val="•"/>
      <w:lvlJc w:val="left"/>
      <w:pPr>
        <w:ind w:left="2151" w:hanging="284"/>
      </w:pPr>
      <w:rPr>
        <w:rFonts w:hint="default"/>
        <w:lang w:val="ru-RU" w:eastAsia="en-US" w:bidi="ar-SA"/>
      </w:rPr>
    </w:lvl>
    <w:lvl w:ilvl="3">
      <w:numFmt w:val="bullet"/>
      <w:lvlText w:val="•"/>
      <w:lvlJc w:val="left"/>
      <w:pPr>
        <w:ind w:left="3086" w:hanging="284"/>
      </w:pPr>
      <w:rPr>
        <w:rFonts w:hint="default"/>
        <w:lang w:val="ru-RU" w:eastAsia="en-US" w:bidi="ar-SA"/>
      </w:rPr>
    </w:lvl>
    <w:lvl w:ilvl="4">
      <w:numFmt w:val="bullet"/>
      <w:lvlText w:val="•"/>
      <w:lvlJc w:val="left"/>
      <w:pPr>
        <w:ind w:left="4022" w:hanging="284"/>
      </w:pPr>
      <w:rPr>
        <w:rFonts w:hint="default"/>
        <w:lang w:val="ru-RU" w:eastAsia="en-US" w:bidi="ar-SA"/>
      </w:rPr>
    </w:lvl>
    <w:lvl w:ilvl="5">
      <w:numFmt w:val="bullet"/>
      <w:lvlText w:val="•"/>
      <w:lvlJc w:val="left"/>
      <w:pPr>
        <w:ind w:left="4957" w:hanging="284"/>
      </w:pPr>
      <w:rPr>
        <w:rFonts w:hint="default"/>
        <w:lang w:val="ru-RU" w:eastAsia="en-US" w:bidi="ar-SA"/>
      </w:rPr>
    </w:lvl>
    <w:lvl w:ilvl="6">
      <w:numFmt w:val="bullet"/>
      <w:lvlText w:val="•"/>
      <w:lvlJc w:val="left"/>
      <w:pPr>
        <w:ind w:left="5893" w:hanging="284"/>
      </w:pPr>
      <w:rPr>
        <w:rFonts w:hint="default"/>
        <w:lang w:val="ru-RU" w:eastAsia="en-US" w:bidi="ar-SA"/>
      </w:rPr>
    </w:lvl>
    <w:lvl w:ilvl="7">
      <w:numFmt w:val="bullet"/>
      <w:lvlText w:val="•"/>
      <w:lvlJc w:val="left"/>
      <w:pPr>
        <w:ind w:left="6828" w:hanging="284"/>
      </w:pPr>
      <w:rPr>
        <w:rFonts w:hint="default"/>
        <w:lang w:val="ru-RU" w:eastAsia="en-US" w:bidi="ar-SA"/>
      </w:rPr>
    </w:lvl>
    <w:lvl w:ilvl="8">
      <w:numFmt w:val="bullet"/>
      <w:lvlText w:val="•"/>
      <w:lvlJc w:val="left"/>
      <w:pPr>
        <w:ind w:left="7764" w:hanging="284"/>
      </w:pPr>
      <w:rPr>
        <w:rFonts w:hint="default"/>
        <w:lang w:val="ru-RU" w:eastAsia="en-US" w:bidi="ar-SA"/>
      </w:rPr>
    </w:lvl>
  </w:abstractNum>
  <w:abstractNum w:abstractNumId="4" w15:restartNumberingAfterBreak="0">
    <w:nsid w:val="03D62ECE"/>
    <w:multiLevelType w:val="multilevel"/>
    <w:tmpl w:val="03D62ECE"/>
    <w:lvl w:ilvl="0">
      <w:numFmt w:val="bullet"/>
      <w:lvlText w:val=""/>
      <w:lvlJc w:val="left"/>
      <w:pPr>
        <w:ind w:left="1572" w:hanging="360"/>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2470" w:hanging="360"/>
      </w:pPr>
      <w:rPr>
        <w:rFonts w:hint="default"/>
        <w:lang w:val="ru-RU" w:eastAsia="en-US" w:bidi="ar-SA"/>
      </w:rPr>
    </w:lvl>
    <w:lvl w:ilvl="2">
      <w:numFmt w:val="bullet"/>
      <w:lvlText w:val="•"/>
      <w:lvlJc w:val="left"/>
      <w:pPr>
        <w:ind w:left="3361" w:hanging="360"/>
      </w:pPr>
      <w:rPr>
        <w:rFonts w:hint="default"/>
        <w:lang w:val="ru-RU" w:eastAsia="en-US" w:bidi="ar-SA"/>
      </w:rPr>
    </w:lvl>
    <w:lvl w:ilvl="3">
      <w:numFmt w:val="bullet"/>
      <w:lvlText w:val="•"/>
      <w:lvlJc w:val="left"/>
      <w:pPr>
        <w:ind w:left="4252" w:hanging="360"/>
      </w:pPr>
      <w:rPr>
        <w:rFonts w:hint="default"/>
        <w:lang w:val="ru-RU" w:eastAsia="en-US" w:bidi="ar-SA"/>
      </w:rPr>
    </w:lvl>
    <w:lvl w:ilvl="4">
      <w:numFmt w:val="bullet"/>
      <w:lvlText w:val="•"/>
      <w:lvlJc w:val="left"/>
      <w:pPr>
        <w:ind w:left="5142" w:hanging="360"/>
      </w:pPr>
      <w:rPr>
        <w:rFonts w:hint="default"/>
        <w:lang w:val="ru-RU" w:eastAsia="en-US" w:bidi="ar-SA"/>
      </w:rPr>
    </w:lvl>
    <w:lvl w:ilvl="5">
      <w:numFmt w:val="bullet"/>
      <w:lvlText w:val="•"/>
      <w:lvlJc w:val="left"/>
      <w:pPr>
        <w:ind w:left="6033" w:hanging="360"/>
      </w:pPr>
      <w:rPr>
        <w:rFonts w:hint="default"/>
        <w:lang w:val="ru-RU" w:eastAsia="en-US" w:bidi="ar-SA"/>
      </w:rPr>
    </w:lvl>
    <w:lvl w:ilvl="6">
      <w:numFmt w:val="bullet"/>
      <w:lvlText w:val="•"/>
      <w:lvlJc w:val="left"/>
      <w:pPr>
        <w:ind w:left="6924" w:hanging="360"/>
      </w:pPr>
      <w:rPr>
        <w:rFonts w:hint="default"/>
        <w:lang w:val="ru-RU" w:eastAsia="en-US" w:bidi="ar-SA"/>
      </w:rPr>
    </w:lvl>
    <w:lvl w:ilvl="7">
      <w:numFmt w:val="bullet"/>
      <w:lvlText w:val="•"/>
      <w:lvlJc w:val="left"/>
      <w:pPr>
        <w:ind w:left="7814" w:hanging="360"/>
      </w:pPr>
      <w:rPr>
        <w:rFonts w:hint="default"/>
        <w:lang w:val="ru-RU" w:eastAsia="en-US" w:bidi="ar-SA"/>
      </w:rPr>
    </w:lvl>
    <w:lvl w:ilvl="8">
      <w:numFmt w:val="bullet"/>
      <w:lvlText w:val="•"/>
      <w:lvlJc w:val="left"/>
      <w:pPr>
        <w:ind w:left="8705" w:hanging="360"/>
      </w:pPr>
      <w:rPr>
        <w:rFonts w:hint="default"/>
        <w:lang w:val="ru-RU" w:eastAsia="en-US" w:bidi="ar-SA"/>
      </w:rPr>
    </w:lvl>
  </w:abstractNum>
  <w:abstractNum w:abstractNumId="5" w15:restartNumberingAfterBreak="0">
    <w:nsid w:val="25B654F3"/>
    <w:multiLevelType w:val="multilevel"/>
    <w:tmpl w:val="25B654F3"/>
    <w:lvl w:ilvl="0">
      <w:start w:val="1"/>
      <w:numFmt w:val="decimal"/>
      <w:lvlText w:val="%1."/>
      <w:lvlJc w:val="left"/>
      <w:pPr>
        <w:ind w:left="861" w:hanging="452"/>
      </w:pPr>
      <w:rPr>
        <w:rFonts w:ascii="Times New Roman" w:eastAsia="Times New Roman" w:hAnsi="Times New Roman" w:cs="Times New Roman" w:hint="default"/>
        <w:b w:val="0"/>
        <w:bCs w:val="0"/>
        <w:i w:val="0"/>
        <w:iCs w:val="0"/>
        <w:spacing w:val="0"/>
        <w:w w:val="100"/>
        <w:sz w:val="24"/>
        <w:szCs w:val="24"/>
        <w:lang w:val="ru-RU" w:eastAsia="en-US" w:bidi="ar-SA"/>
      </w:rPr>
    </w:lvl>
    <w:lvl w:ilvl="1">
      <w:numFmt w:val="bullet"/>
      <w:lvlText w:val="•"/>
      <w:lvlJc w:val="left"/>
      <w:pPr>
        <w:ind w:left="1822" w:hanging="452"/>
      </w:pPr>
      <w:rPr>
        <w:rFonts w:hint="default"/>
        <w:lang w:val="ru-RU" w:eastAsia="en-US" w:bidi="ar-SA"/>
      </w:rPr>
    </w:lvl>
    <w:lvl w:ilvl="2">
      <w:numFmt w:val="bullet"/>
      <w:lvlText w:val="•"/>
      <w:lvlJc w:val="left"/>
      <w:pPr>
        <w:ind w:left="2785" w:hanging="452"/>
      </w:pPr>
      <w:rPr>
        <w:rFonts w:hint="default"/>
        <w:lang w:val="ru-RU" w:eastAsia="en-US" w:bidi="ar-SA"/>
      </w:rPr>
    </w:lvl>
    <w:lvl w:ilvl="3">
      <w:numFmt w:val="bullet"/>
      <w:lvlText w:val="•"/>
      <w:lvlJc w:val="left"/>
      <w:pPr>
        <w:ind w:left="3748" w:hanging="452"/>
      </w:pPr>
      <w:rPr>
        <w:rFonts w:hint="default"/>
        <w:lang w:val="ru-RU" w:eastAsia="en-US" w:bidi="ar-SA"/>
      </w:rPr>
    </w:lvl>
    <w:lvl w:ilvl="4">
      <w:numFmt w:val="bullet"/>
      <w:lvlText w:val="•"/>
      <w:lvlJc w:val="left"/>
      <w:pPr>
        <w:ind w:left="4710" w:hanging="452"/>
      </w:pPr>
      <w:rPr>
        <w:rFonts w:hint="default"/>
        <w:lang w:val="ru-RU" w:eastAsia="en-US" w:bidi="ar-SA"/>
      </w:rPr>
    </w:lvl>
    <w:lvl w:ilvl="5">
      <w:numFmt w:val="bullet"/>
      <w:lvlText w:val="•"/>
      <w:lvlJc w:val="left"/>
      <w:pPr>
        <w:ind w:left="5673" w:hanging="452"/>
      </w:pPr>
      <w:rPr>
        <w:rFonts w:hint="default"/>
        <w:lang w:val="ru-RU" w:eastAsia="en-US" w:bidi="ar-SA"/>
      </w:rPr>
    </w:lvl>
    <w:lvl w:ilvl="6">
      <w:numFmt w:val="bullet"/>
      <w:lvlText w:val="•"/>
      <w:lvlJc w:val="left"/>
      <w:pPr>
        <w:ind w:left="6636" w:hanging="452"/>
      </w:pPr>
      <w:rPr>
        <w:rFonts w:hint="default"/>
        <w:lang w:val="ru-RU" w:eastAsia="en-US" w:bidi="ar-SA"/>
      </w:rPr>
    </w:lvl>
    <w:lvl w:ilvl="7">
      <w:numFmt w:val="bullet"/>
      <w:lvlText w:val="•"/>
      <w:lvlJc w:val="left"/>
      <w:pPr>
        <w:ind w:left="7598" w:hanging="452"/>
      </w:pPr>
      <w:rPr>
        <w:rFonts w:hint="default"/>
        <w:lang w:val="ru-RU" w:eastAsia="en-US" w:bidi="ar-SA"/>
      </w:rPr>
    </w:lvl>
    <w:lvl w:ilvl="8">
      <w:numFmt w:val="bullet"/>
      <w:lvlText w:val="•"/>
      <w:lvlJc w:val="left"/>
      <w:pPr>
        <w:ind w:left="8561" w:hanging="452"/>
      </w:pPr>
      <w:rPr>
        <w:rFonts w:hint="default"/>
        <w:lang w:val="ru-RU" w:eastAsia="en-US" w:bidi="ar-SA"/>
      </w:rPr>
    </w:lvl>
  </w:abstractNum>
  <w:abstractNum w:abstractNumId="6" w15:restartNumberingAfterBreak="0">
    <w:nsid w:val="59ADCABA"/>
    <w:multiLevelType w:val="multilevel"/>
    <w:tmpl w:val="59ADCABA"/>
    <w:lvl w:ilvl="0">
      <w:numFmt w:val="bullet"/>
      <w:lvlText w:val=""/>
      <w:lvlJc w:val="left"/>
      <w:pPr>
        <w:ind w:left="1135" w:hanging="428"/>
      </w:pPr>
      <w:rPr>
        <w:rFonts w:ascii="Symbol" w:eastAsia="Symbol" w:hAnsi="Symbol" w:cs="Symbol" w:hint="default"/>
        <w:b w:val="0"/>
        <w:bCs w:val="0"/>
        <w:i w:val="0"/>
        <w:iCs w:val="0"/>
        <w:spacing w:val="0"/>
        <w:w w:val="100"/>
        <w:sz w:val="24"/>
        <w:szCs w:val="24"/>
        <w:lang w:val="ru-RU" w:eastAsia="en-US" w:bidi="ar-SA"/>
      </w:rPr>
    </w:lvl>
    <w:lvl w:ilvl="1">
      <w:numFmt w:val="bullet"/>
      <w:lvlText w:val="•"/>
      <w:lvlJc w:val="left"/>
      <w:pPr>
        <w:ind w:left="2074" w:hanging="428"/>
      </w:pPr>
      <w:rPr>
        <w:rFonts w:hint="default"/>
        <w:lang w:val="ru-RU" w:eastAsia="en-US" w:bidi="ar-SA"/>
      </w:rPr>
    </w:lvl>
    <w:lvl w:ilvl="2">
      <w:numFmt w:val="bullet"/>
      <w:lvlText w:val="•"/>
      <w:lvlJc w:val="left"/>
      <w:pPr>
        <w:ind w:left="3009" w:hanging="428"/>
      </w:pPr>
      <w:rPr>
        <w:rFonts w:hint="default"/>
        <w:lang w:val="ru-RU" w:eastAsia="en-US" w:bidi="ar-SA"/>
      </w:rPr>
    </w:lvl>
    <w:lvl w:ilvl="3">
      <w:numFmt w:val="bullet"/>
      <w:lvlText w:val="•"/>
      <w:lvlJc w:val="left"/>
      <w:pPr>
        <w:ind w:left="3944" w:hanging="428"/>
      </w:pPr>
      <w:rPr>
        <w:rFonts w:hint="default"/>
        <w:lang w:val="ru-RU" w:eastAsia="en-US" w:bidi="ar-SA"/>
      </w:rPr>
    </w:lvl>
    <w:lvl w:ilvl="4">
      <w:numFmt w:val="bullet"/>
      <w:lvlText w:val="•"/>
      <w:lvlJc w:val="left"/>
      <w:pPr>
        <w:ind w:left="4878" w:hanging="428"/>
      </w:pPr>
      <w:rPr>
        <w:rFonts w:hint="default"/>
        <w:lang w:val="ru-RU" w:eastAsia="en-US" w:bidi="ar-SA"/>
      </w:rPr>
    </w:lvl>
    <w:lvl w:ilvl="5">
      <w:numFmt w:val="bullet"/>
      <w:lvlText w:val="•"/>
      <w:lvlJc w:val="left"/>
      <w:pPr>
        <w:ind w:left="5813" w:hanging="428"/>
      </w:pPr>
      <w:rPr>
        <w:rFonts w:hint="default"/>
        <w:lang w:val="ru-RU" w:eastAsia="en-US" w:bidi="ar-SA"/>
      </w:rPr>
    </w:lvl>
    <w:lvl w:ilvl="6">
      <w:numFmt w:val="bullet"/>
      <w:lvlText w:val="•"/>
      <w:lvlJc w:val="left"/>
      <w:pPr>
        <w:ind w:left="6748" w:hanging="428"/>
      </w:pPr>
      <w:rPr>
        <w:rFonts w:hint="default"/>
        <w:lang w:val="ru-RU" w:eastAsia="en-US" w:bidi="ar-SA"/>
      </w:rPr>
    </w:lvl>
    <w:lvl w:ilvl="7">
      <w:numFmt w:val="bullet"/>
      <w:lvlText w:val="•"/>
      <w:lvlJc w:val="left"/>
      <w:pPr>
        <w:ind w:left="7682" w:hanging="428"/>
      </w:pPr>
      <w:rPr>
        <w:rFonts w:hint="default"/>
        <w:lang w:val="ru-RU" w:eastAsia="en-US" w:bidi="ar-SA"/>
      </w:rPr>
    </w:lvl>
    <w:lvl w:ilvl="8">
      <w:numFmt w:val="bullet"/>
      <w:lvlText w:val="•"/>
      <w:lvlJc w:val="left"/>
      <w:pPr>
        <w:ind w:left="8617" w:hanging="428"/>
      </w:pPr>
      <w:rPr>
        <w:rFonts w:hint="default"/>
        <w:lang w:val="ru-RU" w:eastAsia="en-US" w:bidi="ar-SA"/>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characterSpacingControl w:val="doNotCompress"/>
  <w:footnotePr>
    <w:footnote w:id="-1"/>
    <w:footnote w:id="0"/>
  </w:footnotePr>
  <w:endnotePr>
    <w:endnote w:id="-1"/>
    <w:endnote w:id="0"/>
  </w:endnotePr>
  <w:compat>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B3"/>
    <w:rsid w:val="000E7C64"/>
    <w:rsid w:val="00182A78"/>
    <w:rsid w:val="002F7B07"/>
    <w:rsid w:val="005149CB"/>
    <w:rsid w:val="00524701"/>
    <w:rsid w:val="005C7512"/>
    <w:rsid w:val="006E78B8"/>
    <w:rsid w:val="007D48CC"/>
    <w:rsid w:val="00853FB4"/>
    <w:rsid w:val="008E5282"/>
    <w:rsid w:val="00931071"/>
    <w:rsid w:val="00941CB2"/>
    <w:rsid w:val="00B02233"/>
    <w:rsid w:val="00CE62B3"/>
    <w:rsid w:val="00D560E9"/>
    <w:rsid w:val="00FC3285"/>
    <w:rsid w:val="404726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B902B"/>
  <w15:docId w15:val="{E4602994-307A-4EE1-8CFB-5C8AA13D6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1"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uiPriority w:val="1"/>
    <w:qFormat/>
    <w:pPr>
      <w:widowControl w:val="0"/>
      <w:autoSpaceDE w:val="0"/>
      <w:autoSpaceDN w:val="0"/>
    </w:pPr>
    <w:rPr>
      <w:rFonts w:ascii="Times New Roman" w:eastAsia="Times New Roman" w:hAnsi="Times New Roman"/>
      <w:sz w:val="22"/>
      <w:szCs w:val="22"/>
      <w:lang w:eastAsia="en-US"/>
    </w:rPr>
  </w:style>
  <w:style w:type="paragraph" w:styleId="1">
    <w:name w:val="heading 1"/>
    <w:basedOn w:val="a"/>
    <w:uiPriority w:val="1"/>
    <w:qFormat/>
    <w:pPr>
      <w:ind w:left="374"/>
      <w:jc w:val="center"/>
      <w:outlineLvl w:val="0"/>
    </w:pPr>
    <w:rPr>
      <w:b/>
      <w:bCs/>
      <w:sz w:val="24"/>
      <w:szCs w:val="24"/>
    </w:rPr>
  </w:style>
  <w:style w:type="paragraph" w:styleId="2">
    <w:name w:val="heading 2"/>
    <w:basedOn w:val="a"/>
    <w:uiPriority w:val="1"/>
    <w:qFormat/>
    <w:pPr>
      <w:spacing w:line="275" w:lineRule="exact"/>
      <w:ind w:left="851"/>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pPr>
      <w:ind w:left="141" w:firstLine="710"/>
    </w:pPr>
    <w:rPr>
      <w:sz w:val="24"/>
      <w:szCs w:val="24"/>
    </w:rPr>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4">
    <w:name w:val="List Paragraph"/>
    <w:basedOn w:val="a"/>
    <w:uiPriority w:val="1"/>
    <w:qFormat/>
    <w:pPr>
      <w:spacing w:line="293" w:lineRule="exact"/>
      <w:ind w:left="1135" w:hanging="428"/>
    </w:pPr>
  </w:style>
  <w:style w:type="paragraph" w:customStyle="1" w:styleId="TableParagraph">
    <w:name w:val="Table Paragraph"/>
    <w:basedOn w:val="a"/>
    <w:uiPriority w:val="1"/>
    <w:qFormat/>
    <w:pPr>
      <w:spacing w:line="256" w:lineRule="exact"/>
      <w:ind w:left="110"/>
    </w:pPr>
  </w:style>
  <w:style w:type="paragraph" w:styleId="a5">
    <w:name w:val="No Spacing"/>
    <w:uiPriority w:val="1"/>
    <w:qFormat/>
    <w:rsid w:val="00B02233"/>
    <w:rPr>
      <w:sz w:val="22"/>
      <w:szCs w:val="22"/>
      <w:lang w:eastAsia="en-US"/>
    </w:rPr>
  </w:style>
  <w:style w:type="table" w:styleId="a6">
    <w:name w:val="Table Grid"/>
    <w:basedOn w:val="a1"/>
    <w:uiPriority w:val="39"/>
    <w:rsid w:val="00B0223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a8"/>
    <w:rsid w:val="00941CB2"/>
    <w:rPr>
      <w:rFonts w:ascii="Segoe UI" w:hAnsi="Segoe UI" w:cs="Segoe UI"/>
      <w:sz w:val="18"/>
      <w:szCs w:val="18"/>
    </w:rPr>
  </w:style>
  <w:style w:type="character" w:customStyle="1" w:styleId="a8">
    <w:name w:val="Текст выноски Знак"/>
    <w:basedOn w:val="a0"/>
    <w:link w:val="a7"/>
    <w:rsid w:val="00941CB2"/>
    <w:rPr>
      <w:rFonts w:ascii="Segoe UI" w:eastAsia="Times New Roman"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fit.kz/news/telecom" TargetMode="Externa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4513</Words>
  <Characters>25729</Characters>
  <Application>Microsoft Office Word</Application>
  <DocSecurity>0</DocSecurity>
  <Lines>214</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ulzhan_saurbek</dc:creator>
  <cp:lastModifiedBy>Ұлжан Саурбек</cp:lastModifiedBy>
  <cp:revision>2</cp:revision>
  <cp:lastPrinted>2026-03-04T09:21:00Z</cp:lastPrinted>
  <dcterms:created xsi:type="dcterms:W3CDTF">2026-06-05T06:32:00Z</dcterms:created>
  <dcterms:modified xsi:type="dcterms:W3CDTF">2026-06-05T06:32:00Z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LastSaved">
    <vt:filetime>2026-03-04T00:00:00Z</vt:filetime>
  </property>
  <property fmtid="{D5CDD505-2E9C-101B-9397-08002B2CF9AE}" pid="4" name="Producer">
    <vt:lpwstr>iLovePDF</vt:lpwstr>
  </property>
  <property fmtid="{D5CDD505-2E9C-101B-9397-08002B2CF9AE}" pid="5" name="KSOProductBuildVer">
    <vt:lpwstr>1049-12.2.0.23196</vt:lpwstr>
  </property>
  <property fmtid="{D5CDD505-2E9C-101B-9397-08002B2CF9AE}" pid="6" name="ICV">
    <vt:lpwstr>1955405947E44C89924A6AB2A00583F8_13</vt:lpwstr>
  </property>
</Properties>
</file>